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DCFE" w14:textId="77777777" w:rsidR="00B45158" w:rsidRDefault="00000000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  <w:r>
        <w:rPr>
          <w:rFonts w:ascii="Times New Roman"/>
          <w:b/>
          <w:bCs/>
          <w:lang w:val="en-GB"/>
        </w:rPr>
        <w:t>AI ASSITANT CODING</w:t>
      </w:r>
      <w:r>
        <w:rPr>
          <w:rFonts w:ascii="Times New Roman"/>
          <w:b/>
          <w:bCs/>
          <w:lang w:val="en-GB"/>
        </w:rPr>
        <w:br/>
        <w:t>ASSIGNMENT-14</w:t>
      </w:r>
    </w:p>
    <w:p w14:paraId="5AEEC51A" w14:textId="77777777" w:rsidR="00B45158" w:rsidRDefault="00B45158">
      <w:pPr>
        <w:pStyle w:val="BodyText"/>
        <w:spacing w:before="18"/>
        <w:ind w:left="0"/>
        <w:jc w:val="center"/>
        <w:rPr>
          <w:rFonts w:ascii="Times New Roman"/>
          <w:b/>
          <w:bCs/>
          <w:lang w:val="en-GB"/>
        </w:rPr>
      </w:pPr>
    </w:p>
    <w:p w14:paraId="150C6591" w14:textId="0629849E" w:rsidR="00B45158" w:rsidRDefault="00EB43B4">
      <w:pPr>
        <w:pStyle w:val="BodyText"/>
        <w:rPr>
          <w:lang w:val="en-IN"/>
        </w:rPr>
      </w:pPr>
      <w:proofErr w:type="spellStart"/>
      <w:r>
        <w:rPr>
          <w:lang w:val="en-IN"/>
        </w:rPr>
        <w:t>Davupati</w:t>
      </w:r>
      <w:proofErr w:type="spellEnd"/>
      <w:r>
        <w:rPr>
          <w:lang w:val="en-IN"/>
        </w:rPr>
        <w:t xml:space="preserve"> Preethi</w:t>
      </w:r>
    </w:p>
    <w:p w14:paraId="17A12D77" w14:textId="4510E92C" w:rsidR="00B45158" w:rsidRDefault="00000000">
      <w:pPr>
        <w:pStyle w:val="BodyText"/>
        <w:rPr>
          <w:lang w:val="en-IN"/>
        </w:rPr>
      </w:pPr>
      <w:r>
        <w:t>2303A52</w:t>
      </w:r>
      <w:r>
        <w:rPr>
          <w:lang w:val="en-IN"/>
        </w:rPr>
        <w:t>3</w:t>
      </w:r>
      <w:r w:rsidR="00EB43B4">
        <w:rPr>
          <w:lang w:val="en-IN"/>
        </w:rPr>
        <w:t>78</w:t>
      </w:r>
    </w:p>
    <w:p w14:paraId="1D59F424" w14:textId="61235043" w:rsidR="00B45158" w:rsidRDefault="00000000">
      <w:pPr>
        <w:pStyle w:val="BodyText"/>
      </w:pPr>
      <w:r>
        <w:t>BATCH-3</w:t>
      </w:r>
      <w:r w:rsidR="00EB43B4">
        <w:t>7</w:t>
      </w:r>
    </w:p>
    <w:p w14:paraId="1EF7CE9D" w14:textId="77777777" w:rsidR="00B45158" w:rsidRDefault="00B45158">
      <w:pPr>
        <w:pStyle w:val="BodyText"/>
        <w:spacing w:before="18"/>
        <w:ind w:left="0"/>
        <w:jc w:val="both"/>
        <w:rPr>
          <w:rFonts w:ascii="Times New Roman"/>
          <w:b/>
          <w:bCs/>
          <w:lang w:val="en-GB"/>
        </w:rPr>
      </w:pPr>
    </w:p>
    <w:p w14:paraId="50C81E04" w14:textId="22CB0B2F" w:rsidR="00B45158" w:rsidRDefault="00000000" w:rsidP="00EB43B4">
      <w:pPr>
        <w:pStyle w:val="BodyText"/>
        <w:spacing w:before="0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rPr>
          <w:spacing w:val="-5"/>
        </w:rPr>
        <w:t>AI-</w:t>
      </w:r>
      <w:r>
        <w:rPr>
          <w:spacing w:val="-2"/>
        </w:rPr>
        <w:t>Assisted</w:t>
      </w:r>
      <w:r>
        <w:rPr>
          <w:spacing w:val="-4"/>
        </w:rPr>
        <w:t xml:space="preserve"> </w:t>
      </w:r>
      <w:r>
        <w:rPr>
          <w:spacing w:val="-2"/>
        </w:rPr>
        <w:t>Personal</w:t>
      </w:r>
      <w:r>
        <w:rPr>
          <w:spacing w:val="-7"/>
        </w:rPr>
        <w:t xml:space="preserve"> </w:t>
      </w:r>
      <w:r>
        <w:rPr>
          <w:spacing w:val="-2"/>
        </w:rPr>
        <w:t>Portfolio</w:t>
      </w:r>
      <w:r>
        <w:rPr>
          <w:spacing w:val="-5"/>
        </w:rPr>
        <w:t xml:space="preserve"> </w:t>
      </w:r>
      <w:r>
        <w:rPr>
          <w:spacing w:val="-2"/>
        </w:rPr>
        <w:t>Website Scenario</w:t>
      </w:r>
    </w:p>
    <w:p w14:paraId="28345B3E" w14:textId="77777777" w:rsidR="00B45158" w:rsidRDefault="00000000">
      <w:pPr>
        <w:pStyle w:val="BodyText"/>
        <w:spacing w:before="2" w:line="410" w:lineRule="auto"/>
        <w:ind w:right="1016"/>
      </w:pPr>
      <w:r>
        <w:t>A student wants to showcase academic projects, technical skills, and contact information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>website.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up development while maintaining quality and customization.</w:t>
      </w:r>
    </w:p>
    <w:p w14:paraId="7B9D208D" w14:textId="77777777" w:rsidR="00B45158" w:rsidRDefault="00000000">
      <w:pPr>
        <w:pStyle w:val="BodyText"/>
        <w:spacing w:before="0" w:line="291" w:lineRule="exact"/>
      </w:pPr>
      <w:r>
        <w:rPr>
          <w:spacing w:val="-2"/>
        </w:rPr>
        <w:t>Tasks</w:t>
      </w:r>
    </w:p>
    <w:p w14:paraId="55F6C8EB" w14:textId="77777777" w:rsidR="00B45158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07" w:line="408" w:lineRule="auto"/>
        <w:ind w:right="2618" w:firstLine="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GitHub</w:t>
      </w:r>
      <w:r>
        <w:rPr>
          <w:spacing w:val="-7"/>
          <w:sz w:val="24"/>
        </w:rPr>
        <w:t xml:space="preserve"> </w:t>
      </w:r>
      <w:r>
        <w:rPr>
          <w:sz w:val="24"/>
        </w:rPr>
        <w:t>Copilot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semantic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sections:</w:t>
      </w:r>
    </w:p>
    <w:p w14:paraId="7786B769" w14:textId="77777777" w:rsidR="00B45158" w:rsidRDefault="00000000">
      <w:pPr>
        <w:pStyle w:val="ListParagraph"/>
        <w:numPr>
          <w:ilvl w:val="1"/>
          <w:numId w:val="1"/>
        </w:numPr>
        <w:tabs>
          <w:tab w:val="left" w:pos="204"/>
        </w:tabs>
        <w:spacing w:before="2"/>
        <w:ind w:left="204" w:hanging="181"/>
        <w:rPr>
          <w:sz w:val="24"/>
        </w:rPr>
      </w:pPr>
      <w:r>
        <w:rPr>
          <w:spacing w:val="-4"/>
          <w:sz w:val="24"/>
        </w:rPr>
        <w:t>Home</w:t>
      </w:r>
    </w:p>
    <w:p w14:paraId="06372166" w14:textId="77777777" w:rsidR="00B45158" w:rsidRDefault="00000000">
      <w:pPr>
        <w:pStyle w:val="ListParagraph"/>
        <w:numPr>
          <w:ilvl w:val="1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About</w:t>
      </w:r>
    </w:p>
    <w:p w14:paraId="0C08E90D" w14:textId="77777777" w:rsidR="00B45158" w:rsidRDefault="00000000">
      <w:pPr>
        <w:pStyle w:val="ListParagraph"/>
        <w:numPr>
          <w:ilvl w:val="1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Projects</w:t>
      </w:r>
    </w:p>
    <w:p w14:paraId="4CE14488" w14:textId="77777777" w:rsidR="00B45158" w:rsidRDefault="00000000">
      <w:pPr>
        <w:pStyle w:val="ListParagraph"/>
        <w:numPr>
          <w:ilvl w:val="1"/>
          <w:numId w:val="1"/>
        </w:numPr>
        <w:tabs>
          <w:tab w:val="left" w:pos="204"/>
        </w:tabs>
        <w:spacing w:before="207"/>
        <w:ind w:left="204" w:hanging="181"/>
        <w:rPr>
          <w:sz w:val="24"/>
        </w:rPr>
      </w:pPr>
      <w:r>
        <w:rPr>
          <w:spacing w:val="-2"/>
          <w:sz w:val="24"/>
        </w:rPr>
        <w:t>Contact</w:t>
      </w:r>
    </w:p>
    <w:p w14:paraId="790EE0B5" w14:textId="77777777" w:rsidR="00B45158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Copilot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suggest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Flexbox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4ACF6EA6" w14:textId="77777777" w:rsidR="00B45158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Customize</w:t>
      </w:r>
      <w:r>
        <w:rPr>
          <w:spacing w:val="-11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add:</w:t>
      </w:r>
    </w:p>
    <w:p w14:paraId="12D4A98E" w14:textId="77777777" w:rsidR="00B45158" w:rsidRDefault="00000000">
      <w:pPr>
        <w:pStyle w:val="ListParagraph"/>
        <w:numPr>
          <w:ilvl w:val="1"/>
          <w:numId w:val="1"/>
        </w:numPr>
        <w:tabs>
          <w:tab w:val="left" w:pos="204"/>
        </w:tabs>
        <w:spacing w:before="207"/>
        <w:ind w:left="204" w:hanging="181"/>
        <w:rPr>
          <w:sz w:val="24"/>
        </w:rPr>
      </w:pPr>
      <w:r>
        <w:rPr>
          <w:sz w:val="24"/>
        </w:rPr>
        <w:t>Hover</w:t>
      </w:r>
      <w:r>
        <w:rPr>
          <w:spacing w:val="-8"/>
          <w:sz w:val="24"/>
        </w:rPr>
        <w:t xml:space="preserve"> </w:t>
      </w:r>
      <w:r>
        <w:rPr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cards</w:t>
      </w:r>
    </w:p>
    <w:p w14:paraId="0379587F" w14:textId="77777777" w:rsidR="00B45158" w:rsidRDefault="00000000">
      <w:pPr>
        <w:pStyle w:val="ListParagraph"/>
        <w:numPr>
          <w:ilvl w:val="1"/>
          <w:numId w:val="1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scrolling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navigation</w:t>
      </w:r>
    </w:p>
    <w:p w14:paraId="6144C48B" w14:textId="77777777" w:rsidR="00B45158" w:rsidRDefault="00000000">
      <w:pPr>
        <w:pStyle w:val="Heading1"/>
      </w:pPr>
      <w:r>
        <w:rPr>
          <w:spacing w:val="-2"/>
        </w:rPr>
        <w:t>Prompt</w:t>
      </w:r>
    </w:p>
    <w:p w14:paraId="2635027B" w14:textId="77777777" w:rsidR="00B45158" w:rsidRDefault="00000000">
      <w:pPr>
        <w:pStyle w:val="BodyText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JavaScript.</w:t>
      </w:r>
    </w:p>
    <w:p w14:paraId="5AACF76F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9"/>
        <w:ind w:left="151" w:hanging="128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sections:</w:t>
      </w:r>
      <w:r>
        <w:rPr>
          <w:spacing w:val="-5"/>
          <w:sz w:val="24"/>
        </w:rPr>
        <w:t xml:space="preserve"> </w:t>
      </w:r>
      <w:r>
        <w:rPr>
          <w:sz w:val="24"/>
        </w:rPr>
        <w:t>Home,</w:t>
      </w:r>
      <w:r>
        <w:rPr>
          <w:spacing w:val="-5"/>
          <w:sz w:val="24"/>
        </w:rPr>
        <w:t xml:space="preserve"> </w:t>
      </w:r>
      <w:r>
        <w:rPr>
          <w:sz w:val="24"/>
        </w:rPr>
        <w:t>About,</w:t>
      </w:r>
      <w:r>
        <w:rPr>
          <w:spacing w:val="-6"/>
          <w:sz w:val="24"/>
        </w:rPr>
        <w:t xml:space="preserve"> </w:t>
      </w:r>
      <w:r>
        <w:rPr>
          <w:sz w:val="24"/>
        </w:rPr>
        <w:t>Projects,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389D337E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5"/>
        <w:ind w:left="151" w:hanging="128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z w:val="24"/>
        </w:rPr>
        <w:t>bar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scrolls</w:t>
      </w:r>
      <w:r>
        <w:rPr>
          <w:spacing w:val="-5"/>
          <w:sz w:val="24"/>
        </w:rPr>
        <w:t xml:space="preserve"> </w:t>
      </w:r>
      <w:r>
        <w:rPr>
          <w:sz w:val="24"/>
        </w:rPr>
        <w:t>smoothly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section.</w:t>
      </w:r>
    </w:p>
    <w:p w14:paraId="01CD3E45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8"/>
        <w:ind w:left="151" w:hanging="128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Flexbox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39DA9A35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5"/>
        <w:ind w:left="151" w:hanging="128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hover</w:t>
      </w:r>
      <w:r>
        <w:rPr>
          <w:spacing w:val="-6"/>
          <w:sz w:val="24"/>
        </w:rPr>
        <w:t xml:space="preserve"> </w:t>
      </w:r>
      <w:r>
        <w:rPr>
          <w:sz w:val="24"/>
        </w:rPr>
        <w:t>effects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cards</w:t>
      </w:r>
      <w:r>
        <w:rPr>
          <w:spacing w:val="-7"/>
          <w:sz w:val="24"/>
        </w:rPr>
        <w:t xml:space="preserve"> </w:t>
      </w:r>
      <w:r>
        <w:rPr>
          <w:sz w:val="24"/>
        </w:rPr>
        <w:t>(scale</w:t>
      </w:r>
      <w:r>
        <w:rPr>
          <w:spacing w:val="-7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shadow).</w:t>
      </w:r>
    </w:p>
    <w:p w14:paraId="125AC57E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6"/>
        <w:ind w:left="151" w:hanging="128"/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fully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desktop,</w:t>
      </w:r>
      <w:r>
        <w:rPr>
          <w:spacing w:val="-7"/>
          <w:sz w:val="24"/>
        </w:rPr>
        <w:t xml:space="preserve"> </w:t>
      </w:r>
      <w:r>
        <w:rPr>
          <w:sz w:val="24"/>
        </w:rPr>
        <w:t>tablet,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screens.</w:t>
      </w:r>
    </w:p>
    <w:p w14:paraId="3F571BE9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8"/>
        <w:ind w:left="151" w:hanging="128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scrolling</w:t>
      </w:r>
      <w:r>
        <w:rPr>
          <w:spacing w:val="-9"/>
          <w:sz w:val="24"/>
        </w:rPr>
        <w:t xml:space="preserve"> </w:t>
      </w:r>
      <w:r>
        <w:rPr>
          <w:sz w:val="24"/>
        </w:rPr>
        <w:t>navigation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0BD688C6" w14:textId="77777777" w:rsidR="00B45158" w:rsidRDefault="00000000">
      <w:pPr>
        <w:pStyle w:val="ListParagraph"/>
        <w:numPr>
          <w:ilvl w:val="0"/>
          <w:numId w:val="2"/>
        </w:numPr>
        <w:tabs>
          <w:tab w:val="left" w:pos="151"/>
        </w:tabs>
        <w:spacing w:before="45"/>
        <w:ind w:left="151" w:hanging="128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styling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clean</w:t>
      </w:r>
      <w:r>
        <w:rPr>
          <w:spacing w:val="-6"/>
          <w:sz w:val="24"/>
        </w:rPr>
        <w:t xml:space="preserve"> </w:t>
      </w:r>
      <w:r>
        <w:rPr>
          <w:sz w:val="24"/>
        </w:rPr>
        <w:t>typography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spacing.</w:t>
      </w:r>
    </w:p>
    <w:p w14:paraId="4049C036" w14:textId="77777777" w:rsidR="00B45158" w:rsidRDefault="00B45158">
      <w:pPr>
        <w:pStyle w:val="ListParagraph"/>
        <w:rPr>
          <w:sz w:val="24"/>
        </w:rPr>
        <w:sectPr w:rsidR="00B45158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85FBEDE" w14:textId="77777777" w:rsidR="00B45158" w:rsidRDefault="00000000">
      <w:pPr>
        <w:pStyle w:val="Heading1"/>
        <w:spacing w:before="41"/>
      </w:pPr>
      <w:r>
        <w:rPr>
          <w:spacing w:val="-2"/>
        </w:rPr>
        <w:lastRenderedPageBreak/>
        <w:t>Code:</w:t>
      </w:r>
    </w:p>
    <w:p w14:paraId="3C2A3007" w14:textId="77777777" w:rsidR="00B45158" w:rsidRDefault="00000000">
      <w:pPr>
        <w:pStyle w:val="BodyText"/>
      </w:pPr>
      <w:r>
        <w:rPr>
          <w:spacing w:val="-2"/>
        </w:rPr>
        <w:t>Index.html</w:t>
      </w:r>
    </w:p>
    <w:p w14:paraId="39814D2B" w14:textId="77777777" w:rsidR="00B45158" w:rsidRDefault="00000000">
      <w:pPr>
        <w:pStyle w:val="BodyText"/>
        <w:spacing w:before="0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1072" behindDoc="1" locked="0" layoutInCell="1" allowOverlap="1" wp14:anchorId="2658D7C9" wp14:editId="395AEF25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702300" cy="42938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96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A2F2F" w14:textId="77777777" w:rsidR="00B45158" w:rsidRDefault="00B45158">
      <w:pPr>
        <w:pStyle w:val="BodyText"/>
        <w:rPr>
          <w:sz w:val="15"/>
        </w:rPr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5A70D944" w14:textId="77777777" w:rsidR="00B45158" w:rsidRDefault="00000000">
      <w:pPr>
        <w:pStyle w:val="BodyText"/>
        <w:spacing w:before="0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952FF6" wp14:editId="265DE22F">
            <wp:extent cx="5760085" cy="47002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540" cy="47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F293" w14:textId="77777777" w:rsidR="00B45158" w:rsidRDefault="00000000">
      <w:pPr>
        <w:pStyle w:val="BodyText"/>
        <w:spacing w:before="5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2096" behindDoc="1" locked="0" layoutInCell="1" allowOverlap="1" wp14:anchorId="7ABAFB9D" wp14:editId="7253AE5E">
            <wp:simplePos x="0" y="0"/>
            <wp:positionH relativeFrom="page">
              <wp:posOffset>914400</wp:posOffset>
            </wp:positionH>
            <wp:positionV relativeFrom="paragraph">
              <wp:posOffset>104140</wp:posOffset>
            </wp:positionV>
            <wp:extent cx="5704840" cy="36004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147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5C852" w14:textId="77777777" w:rsidR="00B45158" w:rsidRDefault="00B45158">
      <w:pPr>
        <w:pStyle w:val="BodyText"/>
        <w:rPr>
          <w:sz w:val="11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6502C03D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554190" wp14:editId="54C0FD10">
            <wp:extent cx="5702935" cy="37134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22" cy="371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C4D2" w14:textId="77777777" w:rsidR="00B45158" w:rsidRDefault="00000000">
      <w:pPr>
        <w:pStyle w:val="BodyText"/>
        <w:spacing w:before="237"/>
      </w:pPr>
      <w:r>
        <w:rPr>
          <w:spacing w:val="-2"/>
        </w:rPr>
        <w:t>Style.css</w:t>
      </w:r>
      <w:r>
        <w:rPr>
          <w:noProof/>
          <w:spacing w:val="1"/>
        </w:rPr>
        <w:drawing>
          <wp:inline distT="0" distB="0" distL="0" distR="0" wp14:anchorId="0AB94128" wp14:editId="0005560E">
            <wp:extent cx="4794250" cy="48006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6BE7" w14:textId="77777777" w:rsidR="00B45158" w:rsidRDefault="00B45158">
      <w:pPr>
        <w:pStyle w:val="BodyText"/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6AB45EEC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C3053D" wp14:editId="3FACF12B">
            <wp:extent cx="3950970" cy="37547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441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740E" w14:textId="77777777" w:rsidR="00B45158" w:rsidRDefault="00000000">
      <w:pPr>
        <w:pStyle w:val="BodyText"/>
        <w:spacing w:before="0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3120" behindDoc="1" locked="0" layoutInCell="1" allowOverlap="1" wp14:anchorId="68ACD78F" wp14:editId="49D67A17">
            <wp:simplePos x="0" y="0"/>
            <wp:positionH relativeFrom="page">
              <wp:posOffset>914400</wp:posOffset>
            </wp:positionH>
            <wp:positionV relativeFrom="paragraph">
              <wp:posOffset>147320</wp:posOffset>
            </wp:positionV>
            <wp:extent cx="4638675" cy="409003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914" cy="409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2FB47" w14:textId="77777777" w:rsidR="00B45158" w:rsidRDefault="00B45158">
      <w:pPr>
        <w:pStyle w:val="BodyText"/>
        <w:rPr>
          <w:sz w:val="17"/>
        </w:rPr>
        <w:sectPr w:rsidR="00B45158">
          <w:pgSz w:w="11910" w:h="16840"/>
          <w:pgMar w:top="1920" w:right="1417" w:bottom="280" w:left="1417" w:header="720" w:footer="720" w:gutter="0"/>
          <w:cols w:space="720"/>
        </w:sectPr>
      </w:pPr>
    </w:p>
    <w:p w14:paraId="50DEA37D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16A8D6" wp14:editId="3457E379">
            <wp:extent cx="4343400" cy="452628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63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44E" w14:textId="77777777" w:rsidR="00B45158" w:rsidRDefault="00000000">
      <w:pPr>
        <w:pStyle w:val="BodyText"/>
        <w:spacing w:before="3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4144" behindDoc="1" locked="0" layoutInCell="1" allowOverlap="1" wp14:anchorId="2ABE689C" wp14:editId="65BFDF5E">
            <wp:simplePos x="0" y="0"/>
            <wp:positionH relativeFrom="page">
              <wp:posOffset>914400</wp:posOffset>
            </wp:positionH>
            <wp:positionV relativeFrom="paragraph">
              <wp:posOffset>163830</wp:posOffset>
            </wp:positionV>
            <wp:extent cx="4074160" cy="385127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3946" cy="3851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D3B69" w14:textId="77777777" w:rsidR="00B45158" w:rsidRDefault="00B45158">
      <w:pPr>
        <w:pStyle w:val="BodyText"/>
        <w:rPr>
          <w:sz w:val="19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308CF207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CE909EB" wp14:editId="632E3E02">
                <wp:extent cx="3619500" cy="7738745"/>
                <wp:effectExtent l="0" t="0" r="0" b="5079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0" cy="7738745"/>
                          <a:chOff x="0" y="0"/>
                          <a:chExt cx="3619500" cy="77387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181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0814"/>
                            <a:ext cx="3536950" cy="4527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7732E" id="Group 11" o:spid="_x0000_s1026" style="width:285pt;height:609.35pt;mso-position-horizontal-relative:char;mso-position-vertical-relative:line" coordsize="36195,773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36195;height:31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">
                  <v:imagedata r:id="rId19" o:title=""/>
                </v:shape>
                <v:shape id="Image 13" o:spid="_x0000_s1028" type="#_x0000_t75" style="position:absolute;top:32108;width:35369;height:45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2A2DC9F1" w14:textId="77777777" w:rsidR="00B45158" w:rsidRDefault="00000000">
      <w:pPr>
        <w:pStyle w:val="Heading1"/>
        <w:spacing w:before="207"/>
      </w:pPr>
      <w:r>
        <w:rPr>
          <w:spacing w:val="-2"/>
        </w:rPr>
        <w:t>Output:</w:t>
      </w:r>
    </w:p>
    <w:p w14:paraId="39A8DC65" w14:textId="77777777" w:rsidR="00B45158" w:rsidRDefault="00B45158">
      <w:pPr>
        <w:pStyle w:val="Heading1"/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1E1BF139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00DB111" wp14:editId="284E8097">
                <wp:extent cx="4686300" cy="5452745"/>
                <wp:effectExtent l="0" t="0" r="0" b="5079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5452745"/>
                          <a:chOff x="0" y="0"/>
                          <a:chExt cx="4686300" cy="545274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48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014"/>
                            <a:ext cx="4279900" cy="292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D83F72" id="Group 14" o:spid="_x0000_s1026" style="width:369pt;height:429.35pt;mso-position-horizontal-relative:char;mso-position-vertical-relative:line" coordsize="46863,545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">
                <v:shape id="Image 15" o:spid="_x0000_s1027" type="#_x0000_t75" style="position:absolute;width:46863;height:24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">
                  <v:imagedata r:id="rId23" o:title=""/>
                </v:shape>
                <v:shape id="Image 16" o:spid="_x0000_s1028" type="#_x0000_t75" style="position:absolute;top:25250;width:42799;height:29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3101EC14" w14:textId="77777777" w:rsidR="00B45158" w:rsidRDefault="00B45158">
      <w:pPr>
        <w:pStyle w:val="BodyText"/>
        <w:spacing w:before="0"/>
        <w:ind w:left="0"/>
        <w:rPr>
          <w:b/>
          <w:sz w:val="20"/>
        </w:rPr>
      </w:pPr>
    </w:p>
    <w:p w14:paraId="31CA82F9" w14:textId="77777777" w:rsidR="00B45158" w:rsidRDefault="00000000">
      <w:pPr>
        <w:pStyle w:val="BodyText"/>
        <w:spacing w:before="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5168" behindDoc="1" locked="0" layoutInCell="1" allowOverlap="1" wp14:anchorId="66A7E929" wp14:editId="52A8BC3C">
            <wp:simplePos x="0" y="0"/>
            <wp:positionH relativeFrom="page">
              <wp:posOffset>914400</wp:posOffset>
            </wp:positionH>
            <wp:positionV relativeFrom="paragraph">
              <wp:posOffset>172085</wp:posOffset>
            </wp:positionV>
            <wp:extent cx="4133850" cy="266763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738" cy="26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F5DC7" w14:textId="77777777" w:rsidR="00B45158" w:rsidRDefault="00000000">
      <w:pPr>
        <w:spacing w:before="226"/>
        <w:ind w:left="23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Explanation</w:t>
      </w:r>
    </w:p>
    <w:p w14:paraId="058D7489" w14:textId="77777777" w:rsidR="00B45158" w:rsidRDefault="00B45158">
      <w:pPr>
        <w:rPr>
          <w:b/>
          <w:sz w:val="24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1EBC6C0F" w14:textId="77777777" w:rsidR="00B45158" w:rsidRDefault="00000000">
      <w:pPr>
        <w:pStyle w:val="BodyText"/>
        <w:spacing w:before="41" w:line="278" w:lineRule="auto"/>
      </w:pPr>
      <w:r>
        <w:lastRenderedPageBreak/>
        <w:t>The</w:t>
      </w:r>
      <w:r>
        <w:rPr>
          <w:spacing w:val="-6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</w:rPr>
        <w:t>HTML,</w:t>
      </w:r>
      <w:r>
        <w:rPr>
          <w:b/>
          <w:spacing w:val="-5"/>
        </w:rPr>
        <w:t xml:space="preserve"> </w:t>
      </w:r>
      <w:r>
        <w:rPr>
          <w:b/>
        </w:rPr>
        <w:t>CSS,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JavaScript</w:t>
      </w:r>
      <w:r>
        <w:rPr>
          <w:b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showcase</w:t>
      </w:r>
      <w:r>
        <w:rPr>
          <w:spacing w:val="-5"/>
        </w:rPr>
        <w:t xml:space="preserve"> </w:t>
      </w:r>
      <w:r>
        <w:t>a student’s profile, skills, projects, and contact details.</w:t>
      </w:r>
    </w:p>
    <w:p w14:paraId="3D8A4F72" w14:textId="77777777" w:rsidR="00B45158" w:rsidRDefault="00000000">
      <w:pPr>
        <w:pStyle w:val="Heading1"/>
        <w:spacing w:before="158"/>
      </w:pPr>
      <w:r>
        <w:t>HTML</w:t>
      </w:r>
      <w:r>
        <w:rPr>
          <w:spacing w:val="-2"/>
        </w:rPr>
        <w:t xml:space="preserve"> Structure</w:t>
      </w:r>
    </w:p>
    <w:p w14:paraId="7E1693A3" w14:textId="77777777" w:rsidR="00B45158" w:rsidRDefault="00000000">
      <w:pPr>
        <w:pStyle w:val="BodyText"/>
        <w:spacing w:before="209"/>
      </w:pP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semantic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tags</w:t>
      </w:r>
      <w:r>
        <w:rPr>
          <w:spacing w:val="-2"/>
        </w:rPr>
        <w:t>.</w:t>
      </w:r>
    </w:p>
    <w:p w14:paraId="432AE281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78" w:lineRule="auto"/>
        <w:ind w:right="513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&lt;header&gt;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6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links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sections such as </w:t>
      </w:r>
      <w:r>
        <w:rPr>
          <w:b/>
          <w:sz w:val="24"/>
        </w:rPr>
        <w:t>Home, About, Projects, and Contact</w:t>
      </w:r>
      <w:r>
        <w:rPr>
          <w:sz w:val="24"/>
        </w:rPr>
        <w:t>.</w:t>
      </w:r>
    </w:p>
    <w:p w14:paraId="5F40464E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8" w:line="278" w:lineRule="auto"/>
        <w:ind w:right="249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&lt;section&gt;</w:t>
      </w:r>
      <w:r>
        <w:rPr>
          <w:spacing w:val="-5"/>
          <w:sz w:val="24"/>
        </w:rPr>
        <w:t xml:space="preserve"> </w:t>
      </w:r>
      <w:r>
        <w:rPr>
          <w:sz w:val="24"/>
        </w:rPr>
        <w:t>tags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8"/>
          <w:sz w:val="24"/>
        </w:rPr>
        <w:t xml:space="preserve"> </w:t>
      </w:r>
      <w:r>
        <w:rPr>
          <w:sz w:val="24"/>
        </w:rPr>
        <w:t>IDs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 can scroll to the correct part of the page.</w:t>
      </w:r>
    </w:p>
    <w:p w14:paraId="3FD5F734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cards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contain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title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description.</w:t>
      </w:r>
    </w:p>
    <w:p w14:paraId="0E7949B4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includes</w:t>
      </w:r>
      <w:r>
        <w:rPr>
          <w:spacing w:val="-7"/>
          <w:sz w:val="24"/>
        </w:rPr>
        <w:t xml:space="preserve"> </w:t>
      </w:r>
      <w:r>
        <w:rPr>
          <w:sz w:val="24"/>
        </w:rPr>
        <w:t>contact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form.</w:t>
      </w:r>
    </w:p>
    <w:p w14:paraId="5E0D40A0" w14:textId="77777777" w:rsidR="00B45158" w:rsidRDefault="00000000">
      <w:pPr>
        <w:pStyle w:val="Heading1"/>
      </w:pPr>
      <w:r>
        <w:t>CSS</w:t>
      </w:r>
      <w:r>
        <w:rPr>
          <w:spacing w:val="-1"/>
        </w:rPr>
        <w:t xml:space="preserve"> </w:t>
      </w:r>
      <w:r>
        <w:rPr>
          <w:spacing w:val="-2"/>
        </w:rPr>
        <w:t>Styling</w:t>
      </w:r>
    </w:p>
    <w:p w14:paraId="3D7529D8" w14:textId="77777777" w:rsidR="00B45158" w:rsidRDefault="00000000">
      <w:pPr>
        <w:pStyle w:val="BodyText"/>
      </w:pPr>
      <w:r>
        <w:t>CSS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appearance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portfolio.</w:t>
      </w:r>
    </w:p>
    <w:p w14:paraId="52D316A3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cards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layout.</w:t>
      </w:r>
    </w:p>
    <w:p w14:paraId="07185CE3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78" w:lineRule="auto"/>
        <w:ind w:right="1053"/>
        <w:rPr>
          <w:sz w:val="24"/>
        </w:rPr>
      </w:pP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added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cards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:hover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selector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create animations such as </w:t>
      </w:r>
      <w:r>
        <w:rPr>
          <w:b/>
          <w:sz w:val="24"/>
        </w:rPr>
        <w:t>scaling or shadow effects</w:t>
      </w:r>
      <w:r>
        <w:rPr>
          <w:sz w:val="24"/>
        </w:rPr>
        <w:t>.</w:t>
      </w:r>
    </w:p>
    <w:p w14:paraId="4CB012A2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8" w:line="278" w:lineRule="auto"/>
        <w:ind w:right="142"/>
        <w:rPr>
          <w:sz w:val="24"/>
        </w:rPr>
      </w:pPr>
      <w:r>
        <w:rPr>
          <w:sz w:val="24"/>
        </w:rPr>
        <w:t>Media</w:t>
      </w:r>
      <w:r>
        <w:rPr>
          <w:spacing w:val="-5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responsive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adapts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properly to </w:t>
      </w:r>
      <w:r>
        <w:rPr>
          <w:b/>
          <w:sz w:val="24"/>
        </w:rPr>
        <w:t>desktop, tablet, and mobile screens</w:t>
      </w:r>
      <w:r>
        <w:rPr>
          <w:sz w:val="24"/>
        </w:rPr>
        <w:t>.</w:t>
      </w:r>
    </w:p>
    <w:p w14:paraId="19C7A419" w14:textId="77777777" w:rsidR="00B45158" w:rsidRDefault="00000000">
      <w:pPr>
        <w:pStyle w:val="Heading1"/>
        <w:spacing w:before="161"/>
      </w:pPr>
      <w:r>
        <w:t>JavaScript</w:t>
      </w:r>
      <w:r>
        <w:rPr>
          <w:spacing w:val="-12"/>
        </w:rPr>
        <w:t xml:space="preserve"> </w:t>
      </w:r>
      <w:r>
        <w:rPr>
          <w:spacing w:val="-2"/>
        </w:rPr>
        <w:t>Functionality</w:t>
      </w:r>
    </w:p>
    <w:p w14:paraId="1AEF255B" w14:textId="77777777" w:rsidR="00B45158" w:rsidRDefault="00000000">
      <w:pPr>
        <w:pStyle w:val="BodyText"/>
      </w:pPr>
      <w:r>
        <w:t>JavaScript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interaction.</w:t>
      </w:r>
    </w:p>
    <w:p w14:paraId="6378D877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78" w:lineRule="auto"/>
        <w:ind w:right="220"/>
        <w:rPr>
          <w:sz w:val="24"/>
        </w:rPr>
      </w:pPr>
      <w:r>
        <w:rPr>
          <w:b/>
          <w:sz w:val="24"/>
        </w:rPr>
        <w:t>Smooth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scrolling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links,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 smoothly scrolls to the corresponding section.</w:t>
      </w:r>
    </w:p>
    <w:p w14:paraId="2E154737" w14:textId="77777777" w:rsidR="00B4515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58" w:line="408" w:lineRule="auto"/>
        <w:ind w:left="23" w:right="1674" w:firstLine="360"/>
        <w:rPr>
          <w:sz w:val="24"/>
        </w:rPr>
      </w:pPr>
      <w:r>
        <w:rPr>
          <w:sz w:val="24"/>
        </w:rPr>
        <w:t>Event</w:t>
      </w:r>
      <w:r>
        <w:rPr>
          <w:spacing w:val="-14"/>
          <w:sz w:val="24"/>
        </w:rPr>
        <w:t xml:space="preserve"> </w:t>
      </w:r>
      <w:r>
        <w:rPr>
          <w:sz w:val="24"/>
        </w:rPr>
        <w:t>listeners</w:t>
      </w:r>
      <w:r>
        <w:rPr>
          <w:spacing w:val="-13"/>
          <w:sz w:val="24"/>
        </w:rPr>
        <w:t xml:space="preserve"> </w:t>
      </w:r>
      <w:r>
        <w:rPr>
          <w:sz w:val="24"/>
        </w:rPr>
        <w:t>detect</w:t>
      </w:r>
      <w:r>
        <w:rPr>
          <w:spacing w:val="-1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1"/>
          <w:sz w:val="24"/>
        </w:rPr>
        <w:t xml:space="preserve"> </w:t>
      </w:r>
      <w:r>
        <w:rPr>
          <w:sz w:val="24"/>
        </w:rPr>
        <w:t>clicks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trigger</w:t>
      </w:r>
      <w:r>
        <w:rPr>
          <w:spacing w:val="-12"/>
          <w:sz w:val="24"/>
        </w:rPr>
        <w:t xml:space="preserve"> </w:t>
      </w:r>
      <w:r>
        <w:rPr>
          <w:sz w:val="24"/>
        </w:rPr>
        <w:t>scrolling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behavior. This results in a </w:t>
      </w:r>
      <w:r>
        <w:rPr>
          <w:b/>
          <w:sz w:val="24"/>
        </w:rPr>
        <w:t>responsive and interactive personal portfolio website</w:t>
      </w:r>
      <w:r>
        <w:rPr>
          <w:sz w:val="24"/>
        </w:rPr>
        <w:t>.</w:t>
      </w:r>
    </w:p>
    <w:p w14:paraId="0159D7BC" w14:textId="77777777" w:rsidR="00B45158" w:rsidRDefault="00B45158">
      <w:pPr>
        <w:pStyle w:val="BodyText"/>
        <w:spacing w:before="0"/>
        <w:ind w:left="0"/>
      </w:pPr>
    </w:p>
    <w:p w14:paraId="6EB5F719" w14:textId="77777777" w:rsidR="00B45158" w:rsidRDefault="00B45158">
      <w:pPr>
        <w:pStyle w:val="BodyText"/>
        <w:spacing w:before="0"/>
        <w:ind w:left="0"/>
      </w:pPr>
    </w:p>
    <w:p w14:paraId="55D575F0" w14:textId="77777777" w:rsidR="00B45158" w:rsidRDefault="00B45158">
      <w:pPr>
        <w:pStyle w:val="BodyText"/>
        <w:spacing w:before="0"/>
        <w:ind w:left="0"/>
      </w:pPr>
    </w:p>
    <w:p w14:paraId="791A674E" w14:textId="77777777" w:rsidR="00B45158" w:rsidRDefault="00B45158">
      <w:pPr>
        <w:pStyle w:val="BodyText"/>
        <w:spacing w:before="0"/>
        <w:ind w:left="0"/>
      </w:pPr>
    </w:p>
    <w:p w14:paraId="04FA037D" w14:textId="77777777" w:rsidR="00B45158" w:rsidRDefault="00B45158">
      <w:pPr>
        <w:pStyle w:val="BodyText"/>
        <w:spacing w:before="0"/>
        <w:ind w:left="0"/>
      </w:pPr>
    </w:p>
    <w:p w14:paraId="06649879" w14:textId="77777777" w:rsidR="00B45158" w:rsidRDefault="00B45158">
      <w:pPr>
        <w:pStyle w:val="BodyText"/>
        <w:spacing w:before="244"/>
        <w:ind w:left="0"/>
      </w:pPr>
    </w:p>
    <w:p w14:paraId="5C3A0710" w14:textId="77777777" w:rsidR="00B45158" w:rsidRDefault="00000000">
      <w:pPr>
        <w:pStyle w:val="Heading1"/>
        <w:spacing w:before="0"/>
      </w:pPr>
      <w:r>
        <w:t>Task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AI-Generated</w:t>
      </w:r>
      <w:r>
        <w:rPr>
          <w:spacing w:val="-12"/>
        </w:rPr>
        <w:t xml:space="preserve"> </w:t>
      </w:r>
      <w:r>
        <w:t>Restaurant</w:t>
      </w:r>
      <w:r>
        <w:rPr>
          <w:spacing w:val="-11"/>
        </w:rPr>
        <w:t xml:space="preserve"> </w:t>
      </w:r>
      <w:r>
        <w:t>Landing</w:t>
      </w:r>
      <w:r>
        <w:rPr>
          <w:spacing w:val="-13"/>
        </w:rPr>
        <w:t xml:space="preserve"> </w:t>
      </w:r>
      <w:r>
        <w:rPr>
          <w:spacing w:val="-4"/>
        </w:rPr>
        <w:t>Page</w:t>
      </w:r>
    </w:p>
    <w:p w14:paraId="392DD7FD" w14:textId="77777777" w:rsidR="00B45158" w:rsidRDefault="00000000">
      <w:pPr>
        <w:pStyle w:val="BodyText"/>
      </w:pPr>
      <w:r>
        <w:rPr>
          <w:spacing w:val="-2"/>
        </w:rPr>
        <w:t>Scenario</w:t>
      </w:r>
    </w:p>
    <w:p w14:paraId="2EC3E352" w14:textId="77777777" w:rsidR="00B45158" w:rsidRDefault="00000000">
      <w:pPr>
        <w:pStyle w:val="BodyText"/>
        <w:spacing w:before="207"/>
      </w:pPr>
      <w:r>
        <w:t>A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yet</w:t>
      </w:r>
      <w:r>
        <w:rPr>
          <w:spacing w:val="-9"/>
        </w:rPr>
        <w:t xml:space="preserve"> </w:t>
      </w:r>
      <w:r>
        <w:t>attractive</w:t>
      </w:r>
      <w:r>
        <w:rPr>
          <w:spacing w:val="-9"/>
        </w:rPr>
        <w:t xml:space="preserve"> </w:t>
      </w:r>
      <w:r>
        <w:t>landing</w:t>
      </w:r>
      <w:r>
        <w:rPr>
          <w:spacing w:val="-10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rPr>
          <w:spacing w:val="-5"/>
        </w:rPr>
        <w:t>its</w:t>
      </w:r>
    </w:p>
    <w:p w14:paraId="2BF49589" w14:textId="77777777" w:rsidR="00B45158" w:rsidRDefault="00B45158">
      <w:pPr>
        <w:pStyle w:val="BodyText"/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61196CF4" w14:textId="77777777" w:rsidR="00B45158" w:rsidRDefault="00000000">
      <w:pPr>
        <w:pStyle w:val="BodyText"/>
        <w:spacing w:before="41" w:line="410" w:lineRule="auto"/>
        <w:ind w:right="1016"/>
      </w:pPr>
      <w:r>
        <w:lastRenderedPageBreak/>
        <w:t>offerings.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assistance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rapidly</w:t>
      </w:r>
      <w:r>
        <w:rPr>
          <w:spacing w:val="-8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 xml:space="preserve">components. </w:t>
      </w:r>
      <w:r>
        <w:rPr>
          <w:spacing w:val="-2"/>
        </w:rPr>
        <w:t>Tasks</w:t>
      </w:r>
    </w:p>
    <w:p w14:paraId="2775B1B9" w14:textId="77777777" w:rsidR="00B45158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0" w:line="290" w:lineRule="exact"/>
        <w:ind w:left="258" w:hanging="235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Copilot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links:</w:t>
      </w:r>
    </w:p>
    <w:p w14:paraId="692FBAF4" w14:textId="77777777" w:rsidR="00B45158" w:rsidRDefault="00000000">
      <w:pPr>
        <w:pStyle w:val="ListParagraph"/>
        <w:numPr>
          <w:ilvl w:val="1"/>
          <w:numId w:val="4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4"/>
          <w:sz w:val="24"/>
        </w:rPr>
        <w:t>Home</w:t>
      </w:r>
    </w:p>
    <w:p w14:paraId="67241E0C" w14:textId="77777777" w:rsidR="00B45158" w:rsidRDefault="00000000">
      <w:pPr>
        <w:pStyle w:val="ListParagraph"/>
        <w:numPr>
          <w:ilvl w:val="1"/>
          <w:numId w:val="4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4"/>
          <w:sz w:val="24"/>
        </w:rPr>
        <w:t>Menu</w:t>
      </w:r>
    </w:p>
    <w:p w14:paraId="6FA1926A" w14:textId="77777777" w:rsidR="00B45158" w:rsidRDefault="00000000">
      <w:pPr>
        <w:pStyle w:val="ListParagraph"/>
        <w:numPr>
          <w:ilvl w:val="1"/>
          <w:numId w:val="4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Gallery</w:t>
      </w:r>
    </w:p>
    <w:p w14:paraId="247AE778" w14:textId="77777777" w:rsidR="00B45158" w:rsidRDefault="00000000">
      <w:pPr>
        <w:pStyle w:val="ListParagraph"/>
        <w:numPr>
          <w:ilvl w:val="1"/>
          <w:numId w:val="4"/>
        </w:numPr>
        <w:tabs>
          <w:tab w:val="left" w:pos="204"/>
        </w:tabs>
        <w:spacing w:before="207"/>
        <w:ind w:left="204" w:hanging="181"/>
        <w:rPr>
          <w:sz w:val="24"/>
        </w:rPr>
      </w:pPr>
      <w:r>
        <w:rPr>
          <w:spacing w:val="-2"/>
          <w:sz w:val="24"/>
        </w:rPr>
        <w:t>Contact</w:t>
      </w:r>
    </w:p>
    <w:p w14:paraId="1A0E9CEB" w14:textId="77777777" w:rsidR="00B45158" w:rsidRDefault="00000000">
      <w:pPr>
        <w:pStyle w:val="ListParagraph"/>
        <w:numPr>
          <w:ilvl w:val="0"/>
          <w:numId w:val="4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styled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3DA6B14C" w14:textId="77777777" w:rsidR="00B45158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209" w:line="408" w:lineRule="auto"/>
        <w:ind w:left="23" w:right="1940" w:firstLine="0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JavaScript-based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slider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gallery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Copilot </w:t>
      </w:r>
      <w:r>
        <w:rPr>
          <w:spacing w:val="-2"/>
          <w:sz w:val="24"/>
        </w:rPr>
        <w:t>suggestions.</w:t>
      </w:r>
    </w:p>
    <w:p w14:paraId="3EEC86DA" w14:textId="77777777" w:rsidR="00B45158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2" w:line="408" w:lineRule="auto"/>
        <w:ind w:left="23" w:right="2677" w:firstLine="0"/>
        <w:rPr>
          <w:sz w:val="24"/>
        </w:rPr>
      </w:pPr>
      <w:r>
        <w:rPr>
          <w:sz w:val="24"/>
        </w:rPr>
        <w:t>Customize</w:t>
      </w:r>
      <w:r>
        <w:rPr>
          <w:spacing w:val="-13"/>
          <w:sz w:val="24"/>
        </w:rPr>
        <w:t xml:space="preserve"> </w:t>
      </w:r>
      <w:r>
        <w:rPr>
          <w:sz w:val="24"/>
        </w:rPr>
        <w:t>animations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better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experience. Expected Outcome</w:t>
      </w:r>
    </w:p>
    <w:p w14:paraId="12FE35A9" w14:textId="77777777" w:rsidR="00B45158" w:rsidRDefault="00000000">
      <w:pPr>
        <w:pStyle w:val="ListParagraph"/>
        <w:numPr>
          <w:ilvl w:val="0"/>
          <w:numId w:val="5"/>
        </w:numPr>
        <w:tabs>
          <w:tab w:val="left" w:pos="197"/>
        </w:tabs>
        <w:spacing w:before="3"/>
        <w:ind w:left="197" w:hanging="174"/>
        <w:rPr>
          <w:sz w:val="24"/>
        </w:rPr>
      </w:pPr>
      <w:r>
        <w:rPr>
          <w:sz w:val="24"/>
        </w:rPr>
        <w:t>Fully</w:t>
      </w:r>
      <w:r>
        <w:rPr>
          <w:spacing w:val="-1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9"/>
          <w:sz w:val="24"/>
        </w:rPr>
        <w:t xml:space="preserve"> </w:t>
      </w:r>
      <w:r>
        <w:rPr>
          <w:sz w:val="24"/>
        </w:rPr>
        <w:t>restaurant</w:t>
      </w:r>
      <w:r>
        <w:rPr>
          <w:spacing w:val="-9"/>
          <w:sz w:val="24"/>
        </w:rPr>
        <w:t xml:space="preserve"> </w:t>
      </w:r>
      <w:r>
        <w:rPr>
          <w:sz w:val="24"/>
        </w:rPr>
        <w:t>landing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3D5D4D6A" w14:textId="77777777" w:rsidR="00B45158" w:rsidRDefault="00000000">
      <w:pPr>
        <w:pStyle w:val="ListParagraph"/>
        <w:numPr>
          <w:ilvl w:val="0"/>
          <w:numId w:val="5"/>
        </w:numPr>
        <w:tabs>
          <w:tab w:val="left" w:pos="197"/>
        </w:tabs>
        <w:ind w:left="197" w:hanging="174"/>
        <w:rPr>
          <w:sz w:val="24"/>
        </w:rPr>
      </w:pPr>
      <w:r>
        <w:rPr>
          <w:spacing w:val="-2"/>
          <w:sz w:val="24"/>
        </w:rPr>
        <w:t>Responsive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bar</w:t>
      </w:r>
    </w:p>
    <w:p w14:paraId="3F6FBE1D" w14:textId="77777777" w:rsidR="00B45158" w:rsidRDefault="00000000">
      <w:pPr>
        <w:pStyle w:val="ListParagraph"/>
        <w:numPr>
          <w:ilvl w:val="0"/>
          <w:numId w:val="5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slider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transitions</w:t>
      </w:r>
    </w:p>
    <w:p w14:paraId="3CDD39E0" w14:textId="77777777" w:rsidR="00B45158" w:rsidRDefault="00000000">
      <w:pPr>
        <w:pStyle w:val="Heading1"/>
        <w:spacing w:before="207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used:</w:t>
      </w:r>
    </w:p>
    <w:p w14:paraId="0E0209F7" w14:textId="77777777" w:rsidR="00B45158" w:rsidRDefault="00000000">
      <w:pPr>
        <w:pStyle w:val="BodyTex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JavaScript.</w:t>
      </w:r>
    </w:p>
    <w:p w14:paraId="7F44F60F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links:</w:t>
      </w:r>
      <w:r>
        <w:rPr>
          <w:spacing w:val="-8"/>
          <w:sz w:val="24"/>
        </w:rPr>
        <w:t xml:space="preserve"> </w:t>
      </w:r>
      <w:r>
        <w:rPr>
          <w:sz w:val="24"/>
        </w:rPr>
        <w:t>Home,</w:t>
      </w:r>
      <w:r>
        <w:rPr>
          <w:spacing w:val="-8"/>
          <w:sz w:val="24"/>
        </w:rPr>
        <w:t xml:space="preserve"> </w:t>
      </w:r>
      <w:r>
        <w:rPr>
          <w:sz w:val="24"/>
        </w:rPr>
        <w:t>Menu,</w:t>
      </w:r>
      <w:r>
        <w:rPr>
          <w:spacing w:val="-9"/>
          <w:sz w:val="24"/>
        </w:rPr>
        <w:t xml:space="preserve"> </w:t>
      </w:r>
      <w:r>
        <w:rPr>
          <w:sz w:val="24"/>
        </w:rPr>
        <w:t>Gallery,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13A09989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spacing w:before="207"/>
        <w:ind w:left="151" w:hanging="128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hero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restaurant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tagline.</w:t>
      </w:r>
    </w:p>
    <w:p w14:paraId="132EC875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cards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image,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4CCE003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Gallery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slider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42BA8CB6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z w:val="24"/>
        </w:rPr>
        <w:t>slider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sliding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next/previous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controls.</w:t>
      </w:r>
    </w:p>
    <w:p w14:paraId="09B4EFBF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spacing w:before="207"/>
        <w:ind w:left="151" w:hanging="128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hover</w:t>
      </w:r>
      <w:r>
        <w:rPr>
          <w:spacing w:val="-3"/>
          <w:sz w:val="24"/>
        </w:rPr>
        <w:t xml:space="preserve"> </w:t>
      </w:r>
      <w:r>
        <w:rPr>
          <w:sz w:val="24"/>
        </w:rPr>
        <w:t>animations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7D5E2CC1" w14:textId="77777777" w:rsidR="00B45158" w:rsidRDefault="00000000">
      <w:pPr>
        <w:pStyle w:val="ListParagraph"/>
        <w:numPr>
          <w:ilvl w:val="0"/>
          <w:numId w:val="6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Flexbox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20E7D510" w14:textId="77777777" w:rsidR="00B45158" w:rsidRDefault="00000000">
      <w:pPr>
        <w:pStyle w:val="Heading1"/>
        <w:spacing w:before="209" w:line="408" w:lineRule="auto"/>
        <w:ind w:right="6088"/>
      </w:pPr>
      <w:r>
        <w:t>AI</w:t>
      </w:r>
      <w:r>
        <w:rPr>
          <w:spacing w:val="-14"/>
        </w:rPr>
        <w:t xml:space="preserve"> </w:t>
      </w:r>
      <w:r>
        <w:t>Generated</w:t>
      </w:r>
      <w:r>
        <w:rPr>
          <w:spacing w:val="-14"/>
        </w:rPr>
        <w:t xml:space="preserve"> </w:t>
      </w:r>
      <w:r>
        <w:t xml:space="preserve">Code: </w:t>
      </w:r>
      <w:r>
        <w:rPr>
          <w:spacing w:val="-2"/>
        </w:rPr>
        <w:t>Index.html</w:t>
      </w:r>
    </w:p>
    <w:p w14:paraId="78E57E7B" w14:textId="77777777" w:rsidR="00B45158" w:rsidRDefault="00B45158">
      <w:pPr>
        <w:pStyle w:val="Heading1"/>
        <w:spacing w:line="408" w:lineRule="auto"/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17323351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4A2AAE" wp14:editId="6E5429BA">
            <wp:extent cx="4504690" cy="391795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988" cy="39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5D00" w14:textId="77777777" w:rsidR="00B45158" w:rsidRDefault="00000000">
      <w:pPr>
        <w:pStyle w:val="BodyText"/>
        <w:spacing w:before="1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56192" behindDoc="1" locked="0" layoutInCell="1" allowOverlap="1" wp14:anchorId="2DD1C094" wp14:editId="62D5B8EB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4434205" cy="328485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154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7BA24" w14:textId="77777777" w:rsidR="00B45158" w:rsidRDefault="00B45158">
      <w:pPr>
        <w:pStyle w:val="BodyText"/>
        <w:rPr>
          <w:b/>
          <w:sz w:val="18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55DCDBB5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23F054" wp14:editId="49C7A201">
            <wp:extent cx="5634355" cy="417639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786" cy="41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867F" w14:textId="77777777" w:rsidR="00B45158" w:rsidRDefault="00000000">
      <w:pPr>
        <w:spacing w:before="169"/>
        <w:ind w:left="23"/>
        <w:rPr>
          <w:b/>
          <w:sz w:val="24"/>
        </w:rPr>
      </w:pPr>
      <w:r>
        <w:rPr>
          <w:b/>
          <w:spacing w:val="-2"/>
          <w:sz w:val="24"/>
        </w:rPr>
        <w:t>Style.css</w:t>
      </w:r>
    </w:p>
    <w:p w14:paraId="44658483" w14:textId="77777777" w:rsidR="00B45158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7216" behindDoc="1" locked="0" layoutInCell="1" allowOverlap="1" wp14:anchorId="0A9ED1E4" wp14:editId="09E6BCEC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4426585" cy="370205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6608" cy="370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6F48" w14:textId="77777777" w:rsidR="00B45158" w:rsidRDefault="00B45158">
      <w:pPr>
        <w:pStyle w:val="BodyText"/>
        <w:rPr>
          <w:b/>
          <w:sz w:val="14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6A4EE0E4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EA59D6" wp14:editId="0085581D">
            <wp:extent cx="3834130" cy="507619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277" cy="50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6C75" w14:textId="77777777" w:rsidR="00B45158" w:rsidRDefault="00000000">
      <w:pPr>
        <w:pStyle w:val="BodyText"/>
        <w:spacing w:before="262"/>
      </w:pPr>
      <w:r>
        <w:rPr>
          <w:spacing w:val="-2"/>
        </w:rPr>
        <w:t>Output:</w:t>
      </w:r>
    </w:p>
    <w:p w14:paraId="4A4BB858" w14:textId="77777777" w:rsidR="00B45158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8240" behindDoc="1" locked="0" layoutInCell="1" allowOverlap="1" wp14:anchorId="1691FD45" wp14:editId="79AE0466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5724525" cy="256476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07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BDAEA" w14:textId="77777777" w:rsidR="00B45158" w:rsidRDefault="00B45158">
      <w:pPr>
        <w:pStyle w:val="BodyText"/>
        <w:rPr>
          <w:sz w:val="14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543A1FC5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EBBB93" wp14:editId="2587B1AC">
            <wp:extent cx="5717540" cy="250952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87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D76" w14:textId="77777777" w:rsidR="00B45158" w:rsidRDefault="00000000">
      <w:pPr>
        <w:pStyle w:val="BodyText"/>
        <w:spacing w:before="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1B7E0F5" wp14:editId="663E1029">
            <wp:simplePos x="0" y="0"/>
            <wp:positionH relativeFrom="page">
              <wp:posOffset>914400</wp:posOffset>
            </wp:positionH>
            <wp:positionV relativeFrom="paragraph">
              <wp:posOffset>173355</wp:posOffset>
            </wp:positionV>
            <wp:extent cx="5725160" cy="238633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62" cy="2386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289FC" w14:textId="77777777" w:rsidR="00B45158" w:rsidRDefault="00000000">
      <w:pPr>
        <w:pStyle w:val="Heading1"/>
        <w:spacing w:before="209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Explanation:</w:t>
      </w:r>
    </w:p>
    <w:p w14:paraId="55548BBF" w14:textId="77777777" w:rsidR="00B45158" w:rsidRDefault="00000000">
      <w:pPr>
        <w:pStyle w:val="BodyText"/>
        <w:spacing w:before="207" w:line="278" w:lineRule="auto"/>
      </w:pPr>
      <w:r>
        <w:t>The</w:t>
      </w:r>
      <w:r>
        <w:rPr>
          <w:spacing w:val="-9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landing</w:t>
      </w:r>
      <w:r>
        <w:rPr>
          <w:spacing w:val="-9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present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restaurant’s</w:t>
      </w:r>
      <w:r>
        <w:rPr>
          <w:spacing w:val="-8"/>
        </w:rPr>
        <w:t xml:space="preserve"> </w:t>
      </w:r>
      <w:r>
        <w:t>menu,</w:t>
      </w:r>
      <w:r>
        <w:rPr>
          <w:spacing w:val="-8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 xml:space="preserve">and contact details using </w:t>
      </w:r>
      <w:r>
        <w:rPr>
          <w:b/>
        </w:rPr>
        <w:t>HTML, CSS, and JavaScript</w:t>
      </w:r>
      <w:r>
        <w:t>.</w:t>
      </w:r>
    </w:p>
    <w:p w14:paraId="2781FA53" w14:textId="77777777" w:rsidR="00B45158" w:rsidRDefault="00000000">
      <w:pPr>
        <w:pStyle w:val="Heading1"/>
        <w:spacing w:before="158"/>
      </w:pPr>
      <w:r>
        <w:t>HTML</w:t>
      </w:r>
      <w:r>
        <w:rPr>
          <w:spacing w:val="-2"/>
        </w:rPr>
        <w:t xml:space="preserve"> Structure</w:t>
      </w:r>
    </w:p>
    <w:p w14:paraId="406D171F" w14:textId="77777777" w:rsidR="00B45158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page.</w:t>
      </w:r>
    </w:p>
    <w:p w14:paraId="341CD95A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&lt;nav&gt;</w:t>
      </w:r>
      <w:r>
        <w:rPr>
          <w:spacing w:val="-7"/>
          <w:sz w:val="24"/>
        </w:rPr>
        <w:t xml:space="preserve"> </w:t>
      </w:r>
      <w:r>
        <w:rPr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z w:val="24"/>
        </w:rPr>
        <w:t>links: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Home,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Menu,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Gallery,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Contact</w:t>
      </w:r>
      <w:r>
        <w:rPr>
          <w:spacing w:val="-2"/>
          <w:sz w:val="24"/>
        </w:rPr>
        <w:t>.</w:t>
      </w:r>
    </w:p>
    <w:p w14:paraId="51CB2A69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acts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hero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displaying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restaurant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tagline.</w:t>
      </w:r>
    </w:p>
    <w:p w14:paraId="7A26DA61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line="278" w:lineRule="auto"/>
        <w:ind w:right="41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6"/>
          <w:sz w:val="24"/>
        </w:rPr>
        <w:t xml:space="preserve"> </w:t>
      </w:r>
      <w:r>
        <w:rPr>
          <w:sz w:val="24"/>
        </w:rPr>
        <w:t>layouts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food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image,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name, and price</w:t>
      </w:r>
      <w:r>
        <w:rPr>
          <w:sz w:val="24"/>
        </w:rPr>
        <w:t>.</w:t>
      </w:r>
    </w:p>
    <w:p w14:paraId="3F94AC15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restaurant</w:t>
      </w:r>
      <w:r>
        <w:rPr>
          <w:spacing w:val="-8"/>
          <w:sz w:val="24"/>
        </w:rPr>
        <w:t xml:space="preserve"> </w:t>
      </w:r>
      <w:r>
        <w:rPr>
          <w:sz w:val="24"/>
        </w:rPr>
        <w:t>images</w:t>
      </w:r>
      <w:r>
        <w:rPr>
          <w:spacing w:val="-6"/>
          <w:sz w:val="24"/>
        </w:rPr>
        <w:t xml:space="preserve"> </w:t>
      </w:r>
      <w:r>
        <w:rPr>
          <w:sz w:val="24"/>
        </w:rPr>
        <w:t>inside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slider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container.</w:t>
      </w:r>
    </w:p>
    <w:p w14:paraId="459A6A62" w14:textId="77777777" w:rsidR="00B45158" w:rsidRDefault="00000000">
      <w:pPr>
        <w:pStyle w:val="Heading1"/>
        <w:spacing w:before="207"/>
      </w:pPr>
      <w:r>
        <w:t>CSS</w:t>
      </w:r>
      <w:r>
        <w:rPr>
          <w:spacing w:val="-1"/>
        </w:rPr>
        <w:t xml:space="preserve"> </w:t>
      </w:r>
      <w:r>
        <w:rPr>
          <w:spacing w:val="-2"/>
        </w:rPr>
        <w:t>Styling</w:t>
      </w:r>
    </w:p>
    <w:p w14:paraId="4FF019C0" w14:textId="77777777" w:rsidR="00B45158" w:rsidRDefault="00000000">
      <w:pPr>
        <w:pStyle w:val="BodyText"/>
      </w:pPr>
      <w:r>
        <w:t>CSS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style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rPr>
          <w:spacing w:val="-4"/>
        </w:rPr>
        <w:t>page.</w:t>
      </w:r>
    </w:p>
    <w:p w14:paraId="4918C705" w14:textId="77777777" w:rsidR="00B45158" w:rsidRDefault="00B45158">
      <w:pPr>
        <w:pStyle w:val="BodyText"/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5697F6B6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61"/>
        <w:rPr>
          <w:sz w:val="24"/>
        </w:rPr>
      </w:pPr>
      <w:r>
        <w:rPr>
          <w:b/>
          <w:sz w:val="24"/>
        </w:rPr>
        <w:lastRenderedPageBreak/>
        <w:t>Flexbox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cards.</w:t>
      </w:r>
    </w:p>
    <w:p w14:paraId="1EE0938A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includes</w:t>
      </w:r>
      <w:r>
        <w:rPr>
          <w:spacing w:val="-8"/>
          <w:sz w:val="24"/>
        </w:rPr>
        <w:t xml:space="preserve"> </w:t>
      </w:r>
      <w:r>
        <w:rPr>
          <w:sz w:val="24"/>
        </w:rPr>
        <w:t>padding,</w:t>
      </w:r>
      <w:r>
        <w:rPr>
          <w:spacing w:val="-6"/>
          <w:sz w:val="24"/>
        </w:rPr>
        <w:t xml:space="preserve"> </w:t>
      </w:r>
      <w:r>
        <w:rPr>
          <w:sz w:val="24"/>
        </w:rPr>
        <w:t>shadows,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border-radius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modern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2888CC6F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Hover</w:t>
      </w:r>
      <w:r>
        <w:rPr>
          <w:spacing w:val="-5"/>
          <w:sz w:val="24"/>
        </w:rPr>
        <w:t xml:space="preserve"> </w:t>
      </w:r>
      <w:r>
        <w:rPr>
          <w:sz w:val="24"/>
        </w:rPr>
        <w:t>animations</w:t>
      </w:r>
      <w:r>
        <w:rPr>
          <w:spacing w:val="-5"/>
          <w:sz w:val="24"/>
        </w:rPr>
        <w:t xml:space="preserve"> </w:t>
      </w:r>
      <w:r>
        <w:rPr>
          <w:sz w:val="24"/>
        </w:rPr>
        <w:t>highlight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mouse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231773C0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Media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responsive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55C053C8" w14:textId="77777777" w:rsidR="00B45158" w:rsidRDefault="00000000">
      <w:pPr>
        <w:pStyle w:val="Heading1"/>
      </w:pPr>
      <w:r>
        <w:t>JavaScript</w:t>
      </w:r>
      <w:r>
        <w:rPr>
          <w:spacing w:val="-12"/>
        </w:rPr>
        <w:t xml:space="preserve"> </w:t>
      </w:r>
      <w:r>
        <w:rPr>
          <w:spacing w:val="-2"/>
        </w:rPr>
        <w:t>Functionality</w:t>
      </w:r>
    </w:p>
    <w:p w14:paraId="4E5B00FD" w14:textId="77777777" w:rsidR="00B45158" w:rsidRDefault="00000000">
      <w:pPr>
        <w:spacing w:before="206"/>
        <w:ind w:left="23"/>
        <w:rPr>
          <w:sz w:val="24"/>
        </w:rPr>
      </w:pPr>
      <w:r>
        <w:rPr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slider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gallery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section</w:t>
      </w:r>
      <w:r>
        <w:rPr>
          <w:spacing w:val="-2"/>
          <w:sz w:val="24"/>
        </w:rPr>
        <w:t>.</w:t>
      </w:r>
    </w:p>
    <w:p w14:paraId="1441C1E1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slider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cycles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39B791A8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Buttons</w:t>
      </w:r>
      <w:r>
        <w:rPr>
          <w:spacing w:val="-7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navigate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next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previous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controls</w:t>
      </w:r>
      <w:r>
        <w:rPr>
          <w:spacing w:val="-2"/>
          <w:sz w:val="24"/>
        </w:rPr>
        <w:t>.</w:t>
      </w:r>
    </w:p>
    <w:p w14:paraId="525BA75B" w14:textId="77777777" w:rsidR="00B45158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9"/>
        <w:rPr>
          <w:sz w:val="24"/>
        </w:rPr>
      </w:pPr>
      <w:r>
        <w:rPr>
          <w:sz w:val="24"/>
        </w:rPr>
        <w:t>Smooth</w:t>
      </w:r>
      <w:r>
        <w:rPr>
          <w:spacing w:val="-6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21303948" w14:textId="77777777" w:rsidR="00B45158" w:rsidRDefault="00000000">
      <w:pPr>
        <w:pStyle w:val="Heading1"/>
        <w:spacing w:line="278" w:lineRule="auto"/>
        <w:rPr>
          <w:b w:val="0"/>
        </w:rPr>
      </w:pPr>
      <w:r>
        <w:rPr>
          <w:b w:val="0"/>
        </w:rPr>
        <w:t>This</w:t>
      </w:r>
      <w:r>
        <w:rPr>
          <w:b w:val="0"/>
          <w:spacing w:val="-10"/>
        </w:rPr>
        <w:t xml:space="preserve"> </w:t>
      </w:r>
      <w:r>
        <w:rPr>
          <w:b w:val="0"/>
        </w:rPr>
        <w:t>creates</w:t>
      </w:r>
      <w:r>
        <w:rPr>
          <w:b w:val="0"/>
          <w:spacing w:val="-12"/>
        </w:rPr>
        <w:t xml:space="preserve"> </w:t>
      </w:r>
      <w:r>
        <w:rPr>
          <w:b w:val="0"/>
        </w:rPr>
        <w:t>a</w:t>
      </w:r>
      <w:r>
        <w:rPr>
          <w:b w:val="0"/>
          <w:spacing w:val="-8"/>
        </w:rPr>
        <w:t xml:space="preserve"> </w:t>
      </w:r>
      <w:r>
        <w:t>visually</w:t>
      </w:r>
      <w:r>
        <w:rPr>
          <w:spacing w:val="-11"/>
        </w:rPr>
        <w:t xml:space="preserve"> </w:t>
      </w:r>
      <w:r>
        <w:t>attractive</w:t>
      </w:r>
      <w:r>
        <w:rPr>
          <w:spacing w:val="-11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landing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interactive</w:t>
      </w:r>
      <w:r>
        <w:rPr>
          <w:spacing w:val="-11"/>
        </w:rPr>
        <w:t xml:space="preserve"> </w:t>
      </w:r>
      <w:r>
        <w:t xml:space="preserve">gallery </w:t>
      </w:r>
      <w:r>
        <w:rPr>
          <w:spacing w:val="-2"/>
        </w:rPr>
        <w:t>functionality</w:t>
      </w:r>
      <w:r>
        <w:rPr>
          <w:b w:val="0"/>
          <w:spacing w:val="-2"/>
        </w:rPr>
        <w:t>.</w:t>
      </w:r>
    </w:p>
    <w:p w14:paraId="52125639" w14:textId="77777777" w:rsidR="00B45158" w:rsidRDefault="00B45158">
      <w:pPr>
        <w:pStyle w:val="BodyText"/>
        <w:spacing w:before="0"/>
        <w:ind w:left="0"/>
      </w:pPr>
    </w:p>
    <w:p w14:paraId="2482A518" w14:textId="77777777" w:rsidR="00B45158" w:rsidRDefault="00B45158">
      <w:pPr>
        <w:pStyle w:val="BodyText"/>
        <w:spacing w:before="71"/>
        <w:ind w:left="0"/>
      </w:pPr>
    </w:p>
    <w:p w14:paraId="43046222" w14:textId="77777777" w:rsidR="00B45158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AI-Powered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Event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1A359915" w14:textId="77777777" w:rsidR="00B45158" w:rsidRDefault="00000000">
      <w:pPr>
        <w:pStyle w:val="BodyText"/>
        <w:spacing w:before="207"/>
      </w:pPr>
      <w:r>
        <w:rPr>
          <w:spacing w:val="-2"/>
        </w:rPr>
        <w:t>Scenario</w:t>
      </w:r>
    </w:p>
    <w:p w14:paraId="153E6F3B" w14:textId="77777777" w:rsidR="00B45158" w:rsidRDefault="00000000">
      <w:pPr>
        <w:pStyle w:val="BodyText"/>
        <w:spacing w:line="410" w:lineRule="auto"/>
        <w:ind w:right="1016"/>
      </w:pPr>
      <w:r>
        <w:t>SR</w:t>
      </w:r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fest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form with real-time validation to ensure accurate user input.</w:t>
      </w:r>
    </w:p>
    <w:p w14:paraId="173DF18B" w14:textId="77777777" w:rsidR="00B45158" w:rsidRDefault="00000000">
      <w:pPr>
        <w:pStyle w:val="BodyText"/>
        <w:spacing w:before="0" w:line="290" w:lineRule="exact"/>
      </w:pPr>
      <w:r>
        <w:rPr>
          <w:spacing w:val="-2"/>
        </w:rPr>
        <w:t>Tasks</w:t>
      </w:r>
    </w:p>
    <w:p w14:paraId="3E68236F" w14:textId="77777777" w:rsidR="00B45158" w:rsidRDefault="00000000">
      <w:pPr>
        <w:pStyle w:val="ListParagraph"/>
        <w:numPr>
          <w:ilvl w:val="0"/>
          <w:numId w:val="8"/>
        </w:numPr>
        <w:tabs>
          <w:tab w:val="left" w:pos="258"/>
        </w:tabs>
        <w:ind w:left="258" w:hanging="235"/>
        <w:rPr>
          <w:sz w:val="24"/>
        </w:rPr>
      </w:pPr>
      <w:r>
        <w:rPr>
          <w:sz w:val="24"/>
        </w:rPr>
        <w:t>Ask</w:t>
      </w:r>
      <w:r>
        <w:rPr>
          <w:spacing w:val="-9"/>
          <w:sz w:val="24"/>
        </w:rPr>
        <w:t xml:space="preserve"> </w:t>
      </w:r>
      <w:r>
        <w:rPr>
          <w:sz w:val="24"/>
        </w:rPr>
        <w:t>Copilot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fields:</w:t>
      </w:r>
    </w:p>
    <w:p w14:paraId="3C242D2B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4"/>
          <w:sz w:val="24"/>
        </w:rPr>
        <w:t>Name</w:t>
      </w:r>
    </w:p>
    <w:p w14:paraId="52E5AE46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spacing w:before="209"/>
        <w:ind w:left="204" w:hanging="181"/>
        <w:rPr>
          <w:sz w:val="24"/>
        </w:rPr>
      </w:pPr>
      <w:r>
        <w:rPr>
          <w:spacing w:val="-2"/>
          <w:sz w:val="24"/>
        </w:rPr>
        <w:t>Email</w:t>
      </w:r>
    </w:p>
    <w:p w14:paraId="505BA399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Phone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669FFB32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ind w:left="204" w:hanging="181"/>
        <w:rPr>
          <w:sz w:val="24"/>
        </w:rPr>
      </w:pPr>
      <w:r>
        <w:rPr>
          <w:spacing w:val="-2"/>
          <w:sz w:val="24"/>
        </w:rPr>
        <w:t>Department</w:t>
      </w:r>
    </w:p>
    <w:p w14:paraId="2274AC78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spacing w:before="207"/>
        <w:ind w:left="204" w:hanging="181"/>
        <w:rPr>
          <w:sz w:val="24"/>
        </w:rPr>
      </w:pPr>
      <w:r>
        <w:rPr>
          <w:sz w:val="24"/>
        </w:rPr>
        <w:t>Event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Selection</w:t>
      </w:r>
    </w:p>
    <w:p w14:paraId="7109425F" w14:textId="77777777" w:rsidR="00B45158" w:rsidRDefault="00000000">
      <w:pPr>
        <w:pStyle w:val="ListParagraph"/>
        <w:numPr>
          <w:ilvl w:val="0"/>
          <w:numId w:val="8"/>
        </w:numPr>
        <w:tabs>
          <w:tab w:val="left" w:pos="258"/>
        </w:tabs>
        <w:spacing w:before="207" w:line="408" w:lineRule="auto"/>
        <w:ind w:left="23" w:right="2661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assistance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accessibility.</w:t>
      </w:r>
    </w:p>
    <w:p w14:paraId="0B441AFE" w14:textId="77777777" w:rsidR="00B45158" w:rsidRDefault="00000000">
      <w:pPr>
        <w:pStyle w:val="ListParagraph"/>
        <w:numPr>
          <w:ilvl w:val="0"/>
          <w:numId w:val="8"/>
        </w:numPr>
        <w:tabs>
          <w:tab w:val="left" w:pos="258"/>
        </w:tabs>
        <w:spacing w:before="2"/>
        <w:ind w:left="258" w:hanging="235"/>
        <w:rPr>
          <w:sz w:val="24"/>
        </w:rPr>
      </w:pP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Copilot:</w:t>
      </w:r>
    </w:p>
    <w:p w14:paraId="4ECC4C14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format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0E8F71E3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Phone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length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3010C40B" w14:textId="77777777" w:rsidR="00B45158" w:rsidRDefault="00B45158">
      <w:pPr>
        <w:pStyle w:val="ListParagraph"/>
        <w:rPr>
          <w:sz w:val="24"/>
        </w:rPr>
        <w:sectPr w:rsidR="00B45158">
          <w:pgSz w:w="11910" w:h="16840"/>
          <w:pgMar w:top="1360" w:right="1417" w:bottom="280" w:left="1417" w:header="720" w:footer="720" w:gutter="0"/>
          <w:cols w:space="720"/>
        </w:sectPr>
      </w:pPr>
    </w:p>
    <w:p w14:paraId="0E3DA4C7" w14:textId="77777777" w:rsidR="00B45158" w:rsidRDefault="00000000">
      <w:pPr>
        <w:pStyle w:val="ListParagraph"/>
        <w:numPr>
          <w:ilvl w:val="1"/>
          <w:numId w:val="8"/>
        </w:numPr>
        <w:tabs>
          <w:tab w:val="left" w:pos="204"/>
        </w:tabs>
        <w:spacing w:before="41" w:line="410" w:lineRule="auto"/>
        <w:ind w:left="23" w:right="6802" w:firstLine="0"/>
        <w:rPr>
          <w:sz w:val="24"/>
        </w:rPr>
      </w:pPr>
      <w:r>
        <w:rPr>
          <w:sz w:val="24"/>
        </w:rPr>
        <w:lastRenderedPageBreak/>
        <w:t>Required</w:t>
      </w:r>
      <w:r>
        <w:rPr>
          <w:spacing w:val="-14"/>
          <w:sz w:val="24"/>
        </w:rPr>
        <w:t xml:space="preserve"> </w:t>
      </w:r>
      <w:r>
        <w:rPr>
          <w:sz w:val="24"/>
        </w:rPr>
        <w:t>field</w:t>
      </w:r>
      <w:r>
        <w:rPr>
          <w:spacing w:val="-14"/>
          <w:sz w:val="24"/>
        </w:rPr>
        <w:t xml:space="preserve"> </w:t>
      </w:r>
      <w:r>
        <w:rPr>
          <w:sz w:val="24"/>
        </w:rPr>
        <w:t>checks Expected Outcome</w:t>
      </w:r>
    </w:p>
    <w:p w14:paraId="6DE72468" w14:textId="77777777" w:rsidR="00B45158" w:rsidRDefault="00000000">
      <w:pPr>
        <w:pStyle w:val="ListParagraph"/>
        <w:numPr>
          <w:ilvl w:val="0"/>
          <w:numId w:val="9"/>
        </w:numPr>
        <w:tabs>
          <w:tab w:val="left" w:pos="197"/>
        </w:tabs>
        <w:spacing w:before="0" w:line="290" w:lineRule="exact"/>
        <w:ind w:left="197" w:hanging="174"/>
        <w:rPr>
          <w:sz w:val="24"/>
        </w:rPr>
      </w:pPr>
      <w:r>
        <w:rPr>
          <w:sz w:val="24"/>
        </w:rPr>
        <w:t>User-friendly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visually</w:t>
      </w:r>
      <w:r>
        <w:rPr>
          <w:spacing w:val="-8"/>
          <w:sz w:val="24"/>
        </w:rPr>
        <w:t xml:space="preserve"> </w:t>
      </w:r>
      <w:r>
        <w:rPr>
          <w:sz w:val="24"/>
        </w:rPr>
        <w:t>appealing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576C99DF" w14:textId="77777777" w:rsidR="00B45158" w:rsidRDefault="00000000">
      <w:pPr>
        <w:pStyle w:val="ListParagraph"/>
        <w:numPr>
          <w:ilvl w:val="0"/>
          <w:numId w:val="9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7C57F605" w14:textId="77777777" w:rsidR="00B45158" w:rsidRDefault="00000000">
      <w:pPr>
        <w:pStyle w:val="ListParagraph"/>
        <w:numPr>
          <w:ilvl w:val="0"/>
          <w:numId w:val="9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Prevention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submissions</w:t>
      </w:r>
    </w:p>
    <w:p w14:paraId="5586213D" w14:textId="77777777" w:rsidR="00B45158" w:rsidRDefault="00000000">
      <w:pPr>
        <w:pStyle w:val="Heading1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used:</w:t>
      </w:r>
    </w:p>
    <w:p w14:paraId="15B61214" w14:textId="77777777" w:rsidR="00B45158" w:rsidRDefault="00000000">
      <w:pPr>
        <w:pStyle w:val="BodyText"/>
        <w:spacing w:before="207"/>
      </w:pPr>
      <w:r>
        <w:t>Generate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JavaScript.</w:t>
      </w:r>
    </w:p>
    <w:p w14:paraId="04E058D8" w14:textId="77777777" w:rsidR="00B45158" w:rsidRDefault="00000000">
      <w:pPr>
        <w:pStyle w:val="BodyText"/>
      </w:pPr>
      <w:r>
        <w:t>Form</w:t>
      </w:r>
      <w:r>
        <w:rPr>
          <w:spacing w:val="-8"/>
        </w:rPr>
        <w:t xml:space="preserve"> </w:t>
      </w:r>
      <w:r>
        <w:t>fields:</w:t>
      </w:r>
      <w:r>
        <w:rPr>
          <w:spacing w:val="-9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Number,</w:t>
      </w:r>
      <w:r>
        <w:rPr>
          <w:spacing w:val="-9"/>
        </w:rPr>
        <w:t xml:space="preserve"> </w:t>
      </w:r>
      <w:r>
        <w:t>Department,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(dropdown).</w:t>
      </w:r>
    </w:p>
    <w:p w14:paraId="2DBD0633" w14:textId="77777777" w:rsidR="00B45158" w:rsidRDefault="00000000">
      <w:pPr>
        <w:pStyle w:val="ListParagraph"/>
        <w:numPr>
          <w:ilvl w:val="0"/>
          <w:numId w:val="10"/>
        </w:numPr>
        <w:tabs>
          <w:tab w:val="left" w:pos="151"/>
        </w:tabs>
        <w:spacing w:before="209"/>
        <w:ind w:left="151" w:hanging="128"/>
        <w:rPr>
          <w:sz w:val="24"/>
        </w:rPr>
      </w:pPr>
      <w:r>
        <w:rPr>
          <w:sz w:val="24"/>
        </w:rPr>
        <w:t>Style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4"/>
          <w:sz w:val="24"/>
        </w:rPr>
        <w:t xml:space="preserve"> </w:t>
      </w:r>
      <w:r>
        <w:rPr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accessibility.</w:t>
      </w:r>
    </w:p>
    <w:p w14:paraId="47A3A10D" w14:textId="77777777" w:rsidR="00B45158" w:rsidRDefault="00000000">
      <w:pPr>
        <w:pStyle w:val="ListParagraph"/>
        <w:numPr>
          <w:ilvl w:val="0"/>
          <w:numId w:val="10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6B665759" w14:textId="77777777" w:rsidR="00B45158" w:rsidRDefault="00000000">
      <w:pPr>
        <w:pStyle w:val="ListParagraph"/>
        <w:numPr>
          <w:ilvl w:val="1"/>
          <w:numId w:val="10"/>
        </w:numPr>
        <w:tabs>
          <w:tab w:val="left" w:pos="259"/>
        </w:tabs>
        <w:spacing w:before="207"/>
        <w:ind w:left="259" w:hanging="126"/>
        <w:rPr>
          <w:sz w:val="24"/>
        </w:rPr>
      </w:pP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031D330" w14:textId="77777777" w:rsidR="00B45158" w:rsidRDefault="00000000">
      <w:pPr>
        <w:pStyle w:val="ListParagraph"/>
        <w:numPr>
          <w:ilvl w:val="1"/>
          <w:numId w:val="10"/>
        </w:numPr>
        <w:tabs>
          <w:tab w:val="left" w:pos="259"/>
        </w:tabs>
        <w:ind w:left="259" w:hanging="126"/>
        <w:rPr>
          <w:sz w:val="24"/>
        </w:rPr>
      </w:pPr>
      <w:r>
        <w:rPr>
          <w:sz w:val="24"/>
        </w:rPr>
        <w:t>Phone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digits</w:t>
      </w:r>
    </w:p>
    <w:p w14:paraId="227FBAF8" w14:textId="77777777" w:rsidR="00B45158" w:rsidRDefault="00000000">
      <w:pPr>
        <w:pStyle w:val="ListParagraph"/>
        <w:numPr>
          <w:ilvl w:val="1"/>
          <w:numId w:val="10"/>
        </w:numPr>
        <w:tabs>
          <w:tab w:val="left" w:pos="259"/>
        </w:tabs>
        <w:ind w:left="259" w:hanging="126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19349077" w14:textId="77777777" w:rsidR="00B45158" w:rsidRDefault="00000000">
      <w:pPr>
        <w:pStyle w:val="ListParagraph"/>
        <w:numPr>
          <w:ilvl w:val="0"/>
          <w:numId w:val="10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messages</w:t>
      </w:r>
      <w:r>
        <w:rPr>
          <w:spacing w:val="-5"/>
          <w:sz w:val="24"/>
        </w:rPr>
        <w:t xml:space="preserve"> </w:t>
      </w:r>
      <w:r>
        <w:rPr>
          <w:sz w:val="24"/>
        </w:rPr>
        <w:t>below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1096ECF1" w14:textId="77777777" w:rsidR="00B45158" w:rsidRDefault="00000000">
      <w:pPr>
        <w:pStyle w:val="ListParagraph"/>
        <w:numPr>
          <w:ilvl w:val="0"/>
          <w:numId w:val="10"/>
        </w:numPr>
        <w:tabs>
          <w:tab w:val="left" w:pos="151"/>
        </w:tabs>
        <w:spacing w:before="207"/>
        <w:ind w:left="151" w:hanging="128"/>
        <w:rPr>
          <w:sz w:val="24"/>
        </w:rPr>
      </w:pP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submission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inputs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invalid.</w:t>
      </w:r>
    </w:p>
    <w:p w14:paraId="090C8683" w14:textId="77777777" w:rsidR="00B45158" w:rsidRDefault="00000000">
      <w:pPr>
        <w:pStyle w:val="ListParagraph"/>
        <w:numPr>
          <w:ilvl w:val="0"/>
          <w:numId w:val="10"/>
        </w:numPr>
        <w:tabs>
          <w:tab w:val="left" w:pos="151"/>
        </w:tabs>
        <w:ind w:left="151" w:hanging="128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layout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friendly.</w:t>
      </w:r>
    </w:p>
    <w:p w14:paraId="40910277" w14:textId="77777777" w:rsidR="00B45158" w:rsidRDefault="00000000">
      <w:pPr>
        <w:pStyle w:val="Heading1"/>
      </w:pPr>
      <w:r>
        <w:t>AI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14:paraId="161875E3" w14:textId="77777777" w:rsidR="00B45158" w:rsidRDefault="00000000">
      <w:pPr>
        <w:pStyle w:val="BodyText"/>
        <w:spacing w:before="207"/>
      </w:pPr>
      <w:r>
        <w:rPr>
          <w:spacing w:val="-2"/>
        </w:rPr>
        <w:t>Index.html</w:t>
      </w:r>
    </w:p>
    <w:p w14:paraId="436F3319" w14:textId="77777777" w:rsidR="00B45158" w:rsidRDefault="00B45158">
      <w:pPr>
        <w:pStyle w:val="BodyText"/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1C081150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FEEA14" wp14:editId="4F6704C4">
            <wp:extent cx="4972050" cy="438658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272" cy="43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EB9F" w14:textId="77777777" w:rsidR="00B45158" w:rsidRDefault="00000000">
      <w:pPr>
        <w:pStyle w:val="BodyText"/>
        <w:spacing w:before="11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0288" behindDoc="1" locked="0" layoutInCell="1" allowOverlap="1" wp14:anchorId="3E2EA4A7" wp14:editId="1E6F5F28">
            <wp:simplePos x="0" y="0"/>
            <wp:positionH relativeFrom="page">
              <wp:posOffset>914400</wp:posOffset>
            </wp:positionH>
            <wp:positionV relativeFrom="paragraph">
              <wp:posOffset>169545</wp:posOffset>
            </wp:positionV>
            <wp:extent cx="5198745" cy="411353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854" cy="4113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8307E" w14:textId="77777777" w:rsidR="00B45158" w:rsidRDefault="00B45158">
      <w:pPr>
        <w:pStyle w:val="BodyText"/>
        <w:rPr>
          <w:sz w:val="19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17A923D3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A235C2" wp14:editId="36F51E1B">
            <wp:extent cx="4218305" cy="357505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817" cy="357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0528" w14:textId="77777777" w:rsidR="00B45158" w:rsidRDefault="00000000">
      <w:pPr>
        <w:pStyle w:val="BodyText"/>
        <w:spacing w:before="1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1312" behindDoc="1" locked="0" layoutInCell="1" allowOverlap="1" wp14:anchorId="7490C859" wp14:editId="7162F6AA">
            <wp:simplePos x="0" y="0"/>
            <wp:positionH relativeFrom="page">
              <wp:posOffset>914400</wp:posOffset>
            </wp:positionH>
            <wp:positionV relativeFrom="paragraph">
              <wp:posOffset>154940</wp:posOffset>
            </wp:positionV>
            <wp:extent cx="3548380" cy="410019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635" cy="409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2AF84" w14:textId="77777777" w:rsidR="00B45158" w:rsidRDefault="00B45158">
      <w:pPr>
        <w:pStyle w:val="BodyText"/>
        <w:rPr>
          <w:sz w:val="18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6DF42894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9DCD2B" wp14:editId="4CD4DCBD">
            <wp:extent cx="4340860" cy="489204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904" cy="48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967F" w14:textId="77777777" w:rsidR="00B45158" w:rsidRDefault="00000000">
      <w:pPr>
        <w:pStyle w:val="BodyText"/>
        <w:spacing w:before="223"/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1D250AB7" wp14:editId="3118CFF8">
            <wp:simplePos x="0" y="0"/>
            <wp:positionH relativeFrom="page">
              <wp:posOffset>1014730</wp:posOffset>
            </wp:positionH>
            <wp:positionV relativeFrom="paragraph">
              <wp:posOffset>457835</wp:posOffset>
            </wp:positionV>
            <wp:extent cx="4140200" cy="3358515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358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92B7329" w14:textId="77777777" w:rsidR="00B45158" w:rsidRDefault="00B45158">
      <w:pPr>
        <w:pStyle w:val="BodyText"/>
        <w:spacing w:before="0"/>
        <w:ind w:left="0"/>
      </w:pPr>
    </w:p>
    <w:p w14:paraId="32EDAA63" w14:textId="77777777" w:rsidR="00B45158" w:rsidRDefault="00B45158">
      <w:pPr>
        <w:pStyle w:val="BodyText"/>
        <w:spacing w:before="0"/>
        <w:ind w:left="0"/>
      </w:pPr>
    </w:p>
    <w:p w14:paraId="62AE5E2C" w14:textId="77777777" w:rsidR="00B45158" w:rsidRDefault="00B45158">
      <w:pPr>
        <w:pStyle w:val="BodyText"/>
        <w:spacing w:before="0"/>
        <w:ind w:left="0"/>
      </w:pPr>
    </w:p>
    <w:p w14:paraId="565F9F64" w14:textId="77777777" w:rsidR="00B45158" w:rsidRDefault="00B45158">
      <w:pPr>
        <w:pStyle w:val="BodyText"/>
        <w:spacing w:before="0"/>
        <w:ind w:left="0"/>
      </w:pPr>
    </w:p>
    <w:p w14:paraId="2D729E44" w14:textId="77777777" w:rsidR="00B45158" w:rsidRDefault="00B45158">
      <w:pPr>
        <w:pStyle w:val="BodyText"/>
        <w:spacing w:before="0"/>
        <w:ind w:left="0"/>
      </w:pPr>
    </w:p>
    <w:p w14:paraId="212E4F80" w14:textId="77777777" w:rsidR="00B45158" w:rsidRDefault="00B45158">
      <w:pPr>
        <w:pStyle w:val="BodyText"/>
        <w:spacing w:before="0"/>
        <w:ind w:left="0"/>
      </w:pPr>
    </w:p>
    <w:p w14:paraId="08ACAF34" w14:textId="77777777" w:rsidR="00B45158" w:rsidRDefault="00B45158">
      <w:pPr>
        <w:pStyle w:val="BodyText"/>
        <w:spacing w:before="0"/>
        <w:ind w:left="0"/>
      </w:pPr>
    </w:p>
    <w:p w14:paraId="63CA1F3A" w14:textId="77777777" w:rsidR="00B45158" w:rsidRDefault="00B45158">
      <w:pPr>
        <w:pStyle w:val="BodyText"/>
        <w:spacing w:before="0"/>
        <w:ind w:left="0"/>
      </w:pPr>
    </w:p>
    <w:p w14:paraId="5C1CDCE5" w14:textId="77777777" w:rsidR="00B45158" w:rsidRDefault="00B45158">
      <w:pPr>
        <w:pStyle w:val="BodyText"/>
        <w:spacing w:before="0"/>
        <w:ind w:left="0"/>
      </w:pPr>
    </w:p>
    <w:p w14:paraId="5A531B73" w14:textId="77777777" w:rsidR="00B45158" w:rsidRDefault="00B45158">
      <w:pPr>
        <w:pStyle w:val="BodyText"/>
        <w:spacing w:before="0"/>
        <w:ind w:left="0"/>
      </w:pPr>
    </w:p>
    <w:p w14:paraId="4150F7F3" w14:textId="77777777" w:rsidR="00B45158" w:rsidRDefault="00B45158">
      <w:pPr>
        <w:pStyle w:val="BodyText"/>
        <w:spacing w:before="0"/>
        <w:ind w:left="0"/>
      </w:pPr>
    </w:p>
    <w:p w14:paraId="5A44F1B4" w14:textId="77777777" w:rsidR="00B45158" w:rsidRDefault="00B45158">
      <w:pPr>
        <w:pStyle w:val="BodyText"/>
        <w:spacing w:before="0"/>
        <w:ind w:left="0"/>
      </w:pPr>
    </w:p>
    <w:p w14:paraId="21F96AB9" w14:textId="77777777" w:rsidR="00B45158" w:rsidRDefault="00B45158">
      <w:pPr>
        <w:pStyle w:val="BodyText"/>
        <w:spacing w:before="0"/>
        <w:ind w:left="0"/>
      </w:pPr>
    </w:p>
    <w:p w14:paraId="787FF6FF" w14:textId="77777777" w:rsidR="00B45158" w:rsidRDefault="00B45158">
      <w:pPr>
        <w:pStyle w:val="BodyText"/>
        <w:spacing w:before="0"/>
        <w:ind w:left="0"/>
      </w:pPr>
    </w:p>
    <w:p w14:paraId="603392E4" w14:textId="77777777" w:rsidR="00B45158" w:rsidRDefault="00B45158">
      <w:pPr>
        <w:pStyle w:val="BodyText"/>
        <w:spacing w:before="0"/>
        <w:ind w:left="0"/>
      </w:pPr>
    </w:p>
    <w:p w14:paraId="35971137" w14:textId="77777777" w:rsidR="00B45158" w:rsidRDefault="00B45158">
      <w:pPr>
        <w:pStyle w:val="BodyText"/>
        <w:spacing w:before="0"/>
        <w:ind w:left="0"/>
      </w:pPr>
    </w:p>
    <w:p w14:paraId="7F7C4364" w14:textId="77777777" w:rsidR="00B45158" w:rsidRDefault="00B45158">
      <w:pPr>
        <w:pStyle w:val="BodyText"/>
        <w:spacing w:before="287"/>
        <w:ind w:left="0"/>
      </w:pPr>
    </w:p>
    <w:p w14:paraId="5D32606B" w14:textId="77777777" w:rsidR="00B45158" w:rsidRDefault="00000000">
      <w:pPr>
        <w:pStyle w:val="BodyText"/>
        <w:spacing w:before="1"/>
      </w:pPr>
      <w:r>
        <w:rPr>
          <w:spacing w:val="-10"/>
        </w:rPr>
        <w:t>O</w:t>
      </w:r>
    </w:p>
    <w:p w14:paraId="70A9C3E8" w14:textId="77777777" w:rsidR="00B45158" w:rsidRDefault="00B45158">
      <w:pPr>
        <w:pStyle w:val="BodyText"/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3BCD8FB8" w14:textId="77777777" w:rsidR="00B45158" w:rsidRDefault="00000000">
      <w:pPr>
        <w:pStyle w:val="BodyText"/>
        <w:spacing w:before="41"/>
      </w:pPr>
      <w:r>
        <w:lastRenderedPageBreak/>
        <w:t xml:space="preserve">Code </w:t>
      </w:r>
      <w:r>
        <w:rPr>
          <w:spacing w:val="-2"/>
        </w:rPr>
        <w:t>explanation:</w:t>
      </w:r>
    </w:p>
    <w:p w14:paraId="580F6A2C" w14:textId="77777777" w:rsidR="00B45158" w:rsidRDefault="00000000">
      <w:pPr>
        <w:spacing w:before="206" w:line="278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9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allows</w:t>
      </w:r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data entry using </w:t>
      </w:r>
      <w:r>
        <w:rPr>
          <w:b/>
          <w:sz w:val="24"/>
        </w:rPr>
        <w:t>HTML, CSS, and JavaScript validation</w:t>
      </w:r>
      <w:r>
        <w:rPr>
          <w:sz w:val="24"/>
        </w:rPr>
        <w:t>.</w:t>
      </w:r>
    </w:p>
    <w:p w14:paraId="6268FC23" w14:textId="77777777" w:rsidR="00B45158" w:rsidRDefault="00000000">
      <w:pPr>
        <w:pStyle w:val="Heading1"/>
        <w:spacing w:before="161"/>
      </w:pPr>
      <w:r>
        <w:t>HTML</w:t>
      </w:r>
      <w:r>
        <w:rPr>
          <w:spacing w:val="-2"/>
        </w:rPr>
        <w:t xml:space="preserve"> Structure</w:t>
      </w:r>
    </w:p>
    <w:p w14:paraId="709DC8F7" w14:textId="77777777" w:rsidR="00B45158" w:rsidRDefault="00000000">
      <w:pPr>
        <w:pStyle w:val="BodyText"/>
        <w:spacing w:line="408" w:lineRule="auto"/>
        <w:ind w:right="4652"/>
      </w:pPr>
      <w:r>
        <w:t>The HTML form collects user information. The</w:t>
      </w:r>
      <w:r>
        <w:rPr>
          <w:spacing w:val="-7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fields:</w:t>
      </w:r>
    </w:p>
    <w:p w14:paraId="7033AE67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"/>
        <w:rPr>
          <w:sz w:val="24"/>
        </w:rPr>
      </w:pPr>
      <w:r>
        <w:rPr>
          <w:spacing w:val="-4"/>
          <w:sz w:val="24"/>
        </w:rPr>
        <w:t>Name</w:t>
      </w:r>
    </w:p>
    <w:p w14:paraId="09B69D3B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Email</w:t>
      </w:r>
    </w:p>
    <w:p w14:paraId="3DBAA4FE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C5885D5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rPr>
          <w:sz w:val="24"/>
        </w:rPr>
      </w:pPr>
      <w:r>
        <w:rPr>
          <w:spacing w:val="-2"/>
          <w:sz w:val="24"/>
        </w:rPr>
        <w:t>Department</w:t>
      </w:r>
    </w:p>
    <w:p w14:paraId="2B1302E3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rPr>
          <w:sz w:val="24"/>
        </w:rPr>
      </w:pPr>
      <w:r>
        <w:rPr>
          <w:sz w:val="24"/>
        </w:rPr>
        <w:t>Event</w:t>
      </w:r>
      <w:r>
        <w:rPr>
          <w:spacing w:val="-13"/>
          <w:sz w:val="24"/>
        </w:rPr>
        <w:t xml:space="preserve"> </w:t>
      </w:r>
      <w:r>
        <w:rPr>
          <w:sz w:val="24"/>
        </w:rPr>
        <w:t>Selection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(Dropdown)</w:t>
      </w:r>
    </w:p>
    <w:p w14:paraId="13629562" w14:textId="77777777" w:rsidR="00B45158" w:rsidRDefault="00000000">
      <w:pPr>
        <w:spacing w:before="206" w:line="408" w:lineRule="auto"/>
        <w:ind w:left="23" w:right="1016"/>
        <w:rPr>
          <w:b/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&lt;input&gt;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&lt;select&gt;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includes </w:t>
      </w:r>
      <w:r>
        <w:rPr>
          <w:b/>
          <w:sz w:val="24"/>
        </w:rPr>
        <w:t>labels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sz w:val="24"/>
        </w:rPr>
        <w:t xml:space="preserve">. </w:t>
      </w:r>
      <w:r>
        <w:rPr>
          <w:b/>
          <w:sz w:val="24"/>
        </w:rPr>
        <w:t>CSS Styling</w:t>
      </w:r>
    </w:p>
    <w:p w14:paraId="48099F0D" w14:textId="77777777" w:rsidR="00B45158" w:rsidRDefault="00000000">
      <w:pPr>
        <w:pStyle w:val="BodyText"/>
        <w:spacing w:before="2"/>
      </w:pPr>
      <w:r>
        <w:t>CSS</w:t>
      </w:r>
      <w:r>
        <w:rPr>
          <w:spacing w:val="-6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appearance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form.</w:t>
      </w:r>
    </w:p>
    <w:p w14:paraId="34279662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container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centered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padding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styling.</w:t>
      </w:r>
    </w:p>
    <w:p w14:paraId="6DC0ED37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rPr>
          <w:sz w:val="24"/>
        </w:rPr>
      </w:pP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styled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7"/>
          <w:sz w:val="24"/>
        </w:rPr>
        <w:t xml:space="preserve"> </w:t>
      </w:r>
      <w:r>
        <w:rPr>
          <w:sz w:val="24"/>
        </w:rPr>
        <w:t>spacing,</w:t>
      </w:r>
      <w:r>
        <w:rPr>
          <w:spacing w:val="-8"/>
          <w:sz w:val="24"/>
        </w:rPr>
        <w:t xml:space="preserve"> </w:t>
      </w:r>
      <w:r>
        <w:rPr>
          <w:sz w:val="24"/>
        </w:rPr>
        <w:t>font</w:t>
      </w:r>
      <w:r>
        <w:rPr>
          <w:spacing w:val="-6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1D5938FD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rPr>
          <w:sz w:val="24"/>
        </w:rPr>
      </w:pPr>
      <w:r>
        <w:rPr>
          <w:sz w:val="24"/>
        </w:rPr>
        <w:t>Buttons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styled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hover</w:t>
      </w:r>
      <w:r>
        <w:rPr>
          <w:spacing w:val="-8"/>
          <w:sz w:val="24"/>
        </w:rPr>
        <w:t xml:space="preserve"> </w:t>
      </w:r>
      <w:r>
        <w:rPr>
          <w:sz w:val="24"/>
        </w:rPr>
        <w:t>effects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02EC0BDE" w14:textId="77777777" w:rsidR="00B45158" w:rsidRDefault="00000000">
      <w:pPr>
        <w:pStyle w:val="Heading1"/>
        <w:spacing w:before="207"/>
      </w:pPr>
      <w:r>
        <w:t>JavaScript</w:t>
      </w:r>
      <w:r>
        <w:rPr>
          <w:spacing w:val="-12"/>
        </w:rPr>
        <w:t xml:space="preserve"> </w:t>
      </w:r>
      <w:r>
        <w:rPr>
          <w:spacing w:val="-2"/>
        </w:rPr>
        <w:t>Validation</w:t>
      </w:r>
    </w:p>
    <w:p w14:paraId="349001D7" w14:textId="77777777" w:rsidR="00B45158" w:rsidRDefault="00000000">
      <w:pPr>
        <w:pStyle w:val="BodyText"/>
        <w:spacing w:line="410" w:lineRule="auto"/>
        <w:ind w:right="3672"/>
      </w:pPr>
      <w:r>
        <w:t>JavaScript</w:t>
      </w:r>
      <w:r>
        <w:rPr>
          <w:spacing w:val="-12"/>
        </w:rPr>
        <w:t xml:space="preserve"> </w:t>
      </w:r>
      <w:r>
        <w:t>ensures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enters</w:t>
      </w:r>
      <w:r>
        <w:rPr>
          <w:spacing w:val="-13"/>
        </w:rPr>
        <w:t xml:space="preserve"> </w:t>
      </w:r>
      <w:r>
        <w:t>valid</w:t>
      </w:r>
      <w:r>
        <w:rPr>
          <w:spacing w:val="-12"/>
        </w:rPr>
        <w:t xml:space="preserve"> </w:t>
      </w:r>
      <w:r>
        <w:t>information. The validation includes:</w:t>
      </w:r>
    </w:p>
    <w:p w14:paraId="13A365CF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0" w:line="292" w:lineRule="exact"/>
        <w:rPr>
          <w:sz w:val="24"/>
        </w:rPr>
      </w:pPr>
      <w:r>
        <w:rPr>
          <w:b/>
          <w:sz w:val="24"/>
        </w:rPr>
        <w:t>Email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pattern</w:t>
      </w:r>
      <w:r>
        <w:rPr>
          <w:spacing w:val="-6"/>
          <w:sz w:val="24"/>
        </w:rPr>
        <w:t xml:space="preserve"> </w:t>
      </w:r>
      <w:r>
        <w:rPr>
          <w:sz w:val="24"/>
        </w:rPr>
        <w:t>matching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confirm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E85725D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exactly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digits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entered.</w:t>
      </w:r>
    </w:p>
    <w:p w14:paraId="60815484" w14:textId="77777777" w:rsidR="00B45158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rPr>
          <w:sz w:val="24"/>
        </w:rPr>
      </w:pPr>
      <w:r>
        <w:rPr>
          <w:b/>
          <w:sz w:val="24"/>
        </w:rPr>
        <w:t>Required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empty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submissions.</w:t>
      </w:r>
    </w:p>
    <w:p w14:paraId="5C943A2C" w14:textId="77777777" w:rsidR="00B45158" w:rsidRDefault="00000000">
      <w:pPr>
        <w:spacing w:before="206" w:line="278" w:lineRule="auto"/>
        <w:ind w:left="23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incorrect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entered,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displayed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submission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prevented.</w:t>
      </w:r>
    </w:p>
    <w:p w14:paraId="3D888B3E" w14:textId="77777777" w:rsidR="00B45158" w:rsidRDefault="00000000">
      <w:pPr>
        <w:spacing w:before="158"/>
        <w:ind w:left="23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accurate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3A529A86" w14:textId="77777777" w:rsidR="00B45158" w:rsidRDefault="00B45158">
      <w:pPr>
        <w:pStyle w:val="BodyText"/>
        <w:spacing w:before="0"/>
        <w:ind w:left="0"/>
      </w:pPr>
    </w:p>
    <w:p w14:paraId="0DFEC7B9" w14:textId="77777777" w:rsidR="00B45158" w:rsidRDefault="00B45158">
      <w:pPr>
        <w:pStyle w:val="BodyText"/>
        <w:spacing w:before="119"/>
        <w:ind w:left="0"/>
      </w:pPr>
    </w:p>
    <w:p w14:paraId="0240AACD" w14:textId="77777777" w:rsidR="00B45158" w:rsidRDefault="00000000">
      <w:pPr>
        <w:pStyle w:val="Heading1"/>
        <w:spacing w:before="1"/>
      </w:pPr>
      <w:r>
        <w:t>Task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AI-Assisted</w:t>
      </w:r>
      <w:r>
        <w:rPr>
          <w:spacing w:val="-8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05E51C7E" w14:textId="77777777" w:rsidR="00B45158" w:rsidRDefault="00000000">
      <w:pPr>
        <w:pStyle w:val="BodyText"/>
      </w:pPr>
      <w:r>
        <w:rPr>
          <w:spacing w:val="-2"/>
        </w:rPr>
        <w:t>Scenario</w:t>
      </w:r>
    </w:p>
    <w:p w14:paraId="4182D316" w14:textId="77777777" w:rsidR="00B45158" w:rsidRDefault="00B45158">
      <w:pPr>
        <w:pStyle w:val="BodyText"/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52E8BE23" w14:textId="77777777" w:rsidR="00B45158" w:rsidRDefault="00000000">
      <w:pPr>
        <w:pStyle w:val="BodyText"/>
        <w:spacing w:before="41" w:line="410" w:lineRule="auto"/>
        <w:ind w:right="1016"/>
      </w:pPr>
      <w:r>
        <w:lastRenderedPageBreak/>
        <w:t>A</w:t>
      </w:r>
      <w:r>
        <w:rPr>
          <w:spacing w:val="-5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showcase</w:t>
      </w:r>
      <w:r>
        <w:rPr>
          <w:spacing w:val="-7"/>
        </w:rPr>
        <w:t xml:space="preserve"> </w:t>
      </w:r>
      <w:r>
        <w:t>products and manage simple cart functionality.</w:t>
      </w:r>
    </w:p>
    <w:p w14:paraId="45D31663" w14:textId="77777777" w:rsidR="00B45158" w:rsidRDefault="00000000">
      <w:pPr>
        <w:pStyle w:val="BodyText"/>
        <w:spacing w:before="0" w:line="290" w:lineRule="exact"/>
      </w:pPr>
      <w:r>
        <w:rPr>
          <w:spacing w:val="-2"/>
        </w:rPr>
        <w:t>Tasks</w:t>
      </w:r>
    </w:p>
    <w:p w14:paraId="4E0EAD5B" w14:textId="77777777" w:rsidR="00B45158" w:rsidRDefault="00000000">
      <w:pPr>
        <w:pStyle w:val="ListParagraph"/>
        <w:numPr>
          <w:ilvl w:val="0"/>
          <w:numId w:val="12"/>
        </w:numPr>
        <w:tabs>
          <w:tab w:val="left" w:pos="258"/>
        </w:tabs>
        <w:spacing w:line="408" w:lineRule="auto"/>
        <w:ind w:right="2067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Copilot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grid-based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z w:val="24"/>
        </w:rPr>
        <w:t>catalog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CSS.</w:t>
      </w:r>
    </w:p>
    <w:p w14:paraId="241D4A49" w14:textId="77777777" w:rsidR="00B45158" w:rsidRDefault="00000000">
      <w:pPr>
        <w:pStyle w:val="ListParagraph"/>
        <w:numPr>
          <w:ilvl w:val="0"/>
          <w:numId w:val="12"/>
        </w:numPr>
        <w:tabs>
          <w:tab w:val="left" w:pos="258"/>
        </w:tabs>
        <w:spacing w:before="2"/>
        <w:ind w:left="258" w:hanging="235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“Add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Cart”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JavaScript.</w:t>
      </w:r>
    </w:p>
    <w:p w14:paraId="12B79E46" w14:textId="77777777" w:rsidR="00B45158" w:rsidRDefault="00000000">
      <w:pPr>
        <w:pStyle w:val="ListParagraph"/>
        <w:numPr>
          <w:ilvl w:val="0"/>
          <w:numId w:val="12"/>
        </w:numPr>
        <w:tabs>
          <w:tab w:val="left" w:pos="258"/>
        </w:tabs>
        <w:spacing w:before="207"/>
        <w:ind w:left="258" w:hanging="235"/>
        <w:rPr>
          <w:sz w:val="24"/>
        </w:rPr>
      </w:pP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293FAF69" w14:textId="77777777" w:rsidR="00B45158" w:rsidRDefault="00000000">
      <w:pPr>
        <w:pStyle w:val="ListParagraph"/>
        <w:numPr>
          <w:ilvl w:val="1"/>
          <w:numId w:val="12"/>
        </w:numPr>
        <w:tabs>
          <w:tab w:val="left" w:pos="204"/>
        </w:tabs>
        <w:ind w:left="204" w:hanging="181"/>
        <w:rPr>
          <w:sz w:val="24"/>
        </w:rPr>
      </w:pPr>
      <w:r>
        <w:rPr>
          <w:sz w:val="24"/>
        </w:rPr>
        <w:t>Cart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counter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top-right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corner</w:t>
      </w:r>
    </w:p>
    <w:p w14:paraId="0B3909AB" w14:textId="77777777" w:rsidR="00B45158" w:rsidRDefault="00000000">
      <w:pPr>
        <w:pStyle w:val="ListParagraph"/>
        <w:numPr>
          <w:ilvl w:val="1"/>
          <w:numId w:val="12"/>
        </w:numPr>
        <w:tabs>
          <w:tab w:val="left" w:pos="204"/>
        </w:tabs>
        <w:spacing w:before="209" w:line="408" w:lineRule="auto"/>
        <w:ind w:right="4890" w:firstLine="0"/>
        <w:rPr>
          <w:sz w:val="24"/>
        </w:rPr>
      </w:pPr>
      <w:r>
        <w:rPr>
          <w:sz w:val="24"/>
        </w:rPr>
        <w:t>Visual</w:t>
      </w:r>
      <w:r>
        <w:rPr>
          <w:spacing w:val="-9"/>
          <w:sz w:val="24"/>
        </w:rPr>
        <w:t xml:space="preserve"> </w:t>
      </w:r>
      <w:r>
        <w:rPr>
          <w:sz w:val="24"/>
        </w:rPr>
        <w:t>feedback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added Expected Outcome</w:t>
      </w:r>
    </w:p>
    <w:p w14:paraId="26349347" w14:textId="77777777" w:rsidR="00B45158" w:rsidRDefault="00000000">
      <w:pPr>
        <w:pStyle w:val="ListParagraph"/>
        <w:numPr>
          <w:ilvl w:val="0"/>
          <w:numId w:val="13"/>
        </w:numPr>
        <w:tabs>
          <w:tab w:val="left" w:pos="197"/>
        </w:tabs>
        <w:spacing w:before="2"/>
        <w:ind w:left="197" w:hanging="174"/>
        <w:rPr>
          <w:sz w:val="24"/>
        </w:rPr>
      </w:pPr>
      <w:r>
        <w:rPr>
          <w:sz w:val="24"/>
        </w:rPr>
        <w:t>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catalog</w:t>
      </w:r>
    </w:p>
    <w:p w14:paraId="4A02E070" w14:textId="77777777" w:rsidR="00B45158" w:rsidRDefault="00000000">
      <w:pPr>
        <w:pStyle w:val="ListParagraph"/>
        <w:numPr>
          <w:ilvl w:val="0"/>
          <w:numId w:val="13"/>
        </w:numPr>
        <w:tabs>
          <w:tab w:val="left" w:pos="197"/>
        </w:tabs>
        <w:spacing w:before="207"/>
        <w:ind w:left="197" w:hanging="174"/>
        <w:rPr>
          <w:sz w:val="24"/>
        </w:rPr>
      </w:pP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cart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counter</w:t>
      </w:r>
    </w:p>
    <w:p w14:paraId="6B68F3C3" w14:textId="77777777" w:rsidR="00B45158" w:rsidRDefault="00000000">
      <w:pPr>
        <w:pStyle w:val="ListParagraph"/>
        <w:numPr>
          <w:ilvl w:val="0"/>
          <w:numId w:val="13"/>
        </w:numPr>
        <w:tabs>
          <w:tab w:val="left" w:pos="197"/>
        </w:tabs>
        <w:ind w:left="197" w:hanging="174"/>
        <w:rPr>
          <w:sz w:val="24"/>
        </w:rPr>
      </w:pPr>
      <w:r>
        <w:rPr>
          <w:sz w:val="24"/>
        </w:rPr>
        <w:t>Interactive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experience</w:t>
      </w:r>
    </w:p>
    <w:p w14:paraId="345C8031" w14:textId="77777777" w:rsidR="00B45158" w:rsidRDefault="00000000">
      <w:pPr>
        <w:pStyle w:val="Heading1"/>
      </w:pPr>
      <w:r>
        <w:t>AI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14:paraId="5BAEB77C" w14:textId="77777777" w:rsidR="00B45158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2336" behindDoc="1" locked="0" layoutInCell="1" allowOverlap="1" wp14:anchorId="1FEF2D7E" wp14:editId="35B110CB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285740" cy="398145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76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E829" w14:textId="77777777" w:rsidR="00B45158" w:rsidRDefault="00B45158">
      <w:pPr>
        <w:pStyle w:val="BodyText"/>
        <w:rPr>
          <w:b/>
          <w:sz w:val="14"/>
        </w:rPr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21F45E1D" w14:textId="77777777" w:rsidR="00B45158" w:rsidRDefault="00000000">
      <w:pPr>
        <w:pStyle w:val="BodyText"/>
        <w:spacing w:before="0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DE034D" wp14:editId="34318CB8">
            <wp:extent cx="5721985" cy="423735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83" cy="423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439F" w14:textId="77777777" w:rsidR="00B45158" w:rsidRDefault="00000000">
      <w:pPr>
        <w:pStyle w:val="BodyText"/>
        <w:spacing w:before="3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63360" behindDoc="1" locked="0" layoutInCell="1" allowOverlap="1" wp14:anchorId="6BF05053" wp14:editId="7D46660D">
            <wp:simplePos x="0" y="0"/>
            <wp:positionH relativeFrom="page">
              <wp:posOffset>914400</wp:posOffset>
            </wp:positionH>
            <wp:positionV relativeFrom="paragraph">
              <wp:posOffset>140970</wp:posOffset>
            </wp:positionV>
            <wp:extent cx="5636895" cy="4280535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09" cy="428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DF05F" w14:textId="77777777" w:rsidR="00B45158" w:rsidRDefault="00B45158">
      <w:pPr>
        <w:pStyle w:val="BodyText"/>
        <w:rPr>
          <w:b/>
          <w:sz w:val="16"/>
        </w:rPr>
        <w:sectPr w:rsidR="00B45158">
          <w:pgSz w:w="11910" w:h="16840"/>
          <w:pgMar w:top="1420" w:right="1417" w:bottom="280" w:left="1417" w:header="720" w:footer="720" w:gutter="0"/>
          <w:cols w:space="720"/>
        </w:sectPr>
      </w:pPr>
    </w:p>
    <w:p w14:paraId="792B3C88" w14:textId="77777777" w:rsidR="00B45158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C60221" wp14:editId="174C53C7">
            <wp:extent cx="5716270" cy="239522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9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2D50" w14:textId="77777777" w:rsidR="00B45158" w:rsidRDefault="00B45158">
      <w:pPr>
        <w:pStyle w:val="BodyText"/>
        <w:spacing w:before="0"/>
        <w:ind w:left="0"/>
        <w:rPr>
          <w:b/>
        </w:rPr>
      </w:pPr>
    </w:p>
    <w:p w14:paraId="3CDD0BF0" w14:textId="77777777" w:rsidR="00B45158" w:rsidRDefault="00B45158">
      <w:pPr>
        <w:pStyle w:val="BodyText"/>
        <w:spacing w:before="126"/>
        <w:ind w:left="0"/>
        <w:rPr>
          <w:b/>
        </w:rPr>
      </w:pPr>
    </w:p>
    <w:p w14:paraId="071FC0AC" w14:textId="77777777" w:rsidR="00B45158" w:rsidRDefault="00000000">
      <w:pPr>
        <w:spacing w:before="1" w:line="408" w:lineRule="auto"/>
        <w:ind w:left="23" w:right="4978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Responsive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Layout Code Explanation</w:t>
      </w:r>
    </w:p>
    <w:p w14:paraId="682F28B9" w14:textId="77777777" w:rsidR="00B45158" w:rsidRDefault="00000000">
      <w:pPr>
        <w:pStyle w:val="BodyText"/>
        <w:spacing w:before="2" w:line="278" w:lineRule="auto"/>
      </w:pPr>
      <w:r>
        <w:t>The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webpage</w:t>
      </w:r>
      <w:r>
        <w:rPr>
          <w:spacing w:val="-8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HTML and CSS</w:t>
      </w:r>
      <w:r>
        <w:t>.</w:t>
      </w:r>
    </w:p>
    <w:p w14:paraId="743A41C8" w14:textId="77777777" w:rsidR="00B45158" w:rsidRDefault="00000000">
      <w:pPr>
        <w:pStyle w:val="Heading1"/>
        <w:spacing w:before="160"/>
      </w:pPr>
      <w:r>
        <w:t>HTML</w:t>
      </w:r>
      <w:r>
        <w:rPr>
          <w:spacing w:val="-2"/>
        </w:rPr>
        <w:t xml:space="preserve"> Structure</w:t>
      </w:r>
    </w:p>
    <w:p w14:paraId="79FA8A2B" w14:textId="77777777" w:rsidR="00B45158" w:rsidRDefault="00000000">
      <w:pPr>
        <w:pStyle w:val="BodyText"/>
        <w:spacing w:before="207"/>
      </w:pPr>
      <w:r>
        <w:t>The</w:t>
      </w:r>
      <w:r>
        <w:rPr>
          <w:spacing w:val="-8"/>
        </w:rPr>
        <w:t xml:space="preserve"> </w:t>
      </w:r>
      <w:r>
        <w:t>webpage</w:t>
      </w:r>
      <w:r>
        <w:rPr>
          <w:spacing w:val="-5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2"/>
        </w:rPr>
        <w:t>sections:</w:t>
      </w:r>
    </w:p>
    <w:p w14:paraId="1B937ED9" w14:textId="77777777" w:rsidR="00B45158" w:rsidRDefault="00000000">
      <w:pPr>
        <w:pStyle w:val="Heading1"/>
        <w:numPr>
          <w:ilvl w:val="0"/>
          <w:numId w:val="14"/>
        </w:numPr>
        <w:tabs>
          <w:tab w:val="left" w:pos="742"/>
        </w:tabs>
        <w:ind w:left="742" w:hanging="359"/>
      </w:pPr>
      <w:r>
        <w:rPr>
          <w:spacing w:val="-2"/>
        </w:rPr>
        <w:t>Header</w:t>
      </w:r>
    </w:p>
    <w:p w14:paraId="0475FB9D" w14:textId="77777777" w:rsidR="00B45158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website</w:t>
      </w:r>
      <w:r>
        <w:rPr>
          <w:spacing w:val="-7"/>
          <w:sz w:val="24"/>
        </w:rPr>
        <w:t xml:space="preserve"> </w:t>
      </w:r>
      <w:r>
        <w:rPr>
          <w:sz w:val="24"/>
        </w:rPr>
        <w:t>title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navigation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3D427307" w14:textId="77777777" w:rsidR="00B45158" w:rsidRDefault="00000000">
      <w:pPr>
        <w:pStyle w:val="Heading1"/>
        <w:numPr>
          <w:ilvl w:val="0"/>
          <w:numId w:val="14"/>
        </w:numPr>
        <w:tabs>
          <w:tab w:val="left" w:pos="742"/>
        </w:tabs>
        <w:spacing w:before="207"/>
        <w:ind w:left="742" w:hanging="359"/>
      </w:pPr>
      <w:r>
        <w:t>Main</w:t>
      </w:r>
      <w:r>
        <w:rPr>
          <w:spacing w:val="-7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rPr>
          <w:spacing w:val="-4"/>
        </w:rPr>
        <w:t>Area</w:t>
      </w:r>
    </w:p>
    <w:p w14:paraId="3943A7D7" w14:textId="77777777" w:rsidR="00B45158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Contains</w:t>
      </w:r>
      <w:r>
        <w:rPr>
          <w:spacing w:val="-6"/>
          <w:sz w:val="24"/>
        </w:rPr>
        <w:t xml:space="preserve"> </w:t>
      </w:r>
      <w:r>
        <w:rPr>
          <w:sz w:val="24"/>
        </w:rPr>
        <w:t>placeholder</w:t>
      </w:r>
      <w:r>
        <w:rPr>
          <w:spacing w:val="-5"/>
          <w:sz w:val="24"/>
        </w:rPr>
        <w:t xml:space="preserve"> </w:t>
      </w:r>
      <w:r>
        <w:rPr>
          <w:sz w:val="24"/>
        </w:rPr>
        <w:t>text,</w:t>
      </w:r>
      <w:r>
        <w:rPr>
          <w:spacing w:val="-6"/>
          <w:sz w:val="24"/>
        </w:rPr>
        <w:t xml:space="preserve"> </w:t>
      </w:r>
      <w:r>
        <w:rPr>
          <w:sz w:val="24"/>
        </w:rPr>
        <w:t>images,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articles.</w:t>
      </w:r>
    </w:p>
    <w:p w14:paraId="738AA3D7" w14:textId="77777777" w:rsidR="00B45158" w:rsidRDefault="00000000">
      <w:pPr>
        <w:pStyle w:val="Heading1"/>
        <w:numPr>
          <w:ilvl w:val="0"/>
          <w:numId w:val="14"/>
        </w:numPr>
        <w:tabs>
          <w:tab w:val="left" w:pos="742"/>
        </w:tabs>
        <w:ind w:left="742" w:hanging="359"/>
      </w:pPr>
      <w:r>
        <w:rPr>
          <w:spacing w:val="-2"/>
        </w:rPr>
        <w:t>Footer</w:t>
      </w:r>
    </w:p>
    <w:p w14:paraId="28BC6CE9" w14:textId="77777777" w:rsidR="00B45158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Displays</w:t>
      </w:r>
      <w:r>
        <w:rPr>
          <w:spacing w:val="-11"/>
          <w:sz w:val="24"/>
        </w:rPr>
        <w:t xml:space="preserve"> </w:t>
      </w:r>
      <w:r>
        <w:rPr>
          <w:sz w:val="24"/>
        </w:rPr>
        <w:t>copyright</w:t>
      </w:r>
      <w:r>
        <w:rPr>
          <w:spacing w:val="-1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contact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FAAFF95" w14:textId="77777777" w:rsidR="00B45158" w:rsidRDefault="00000000">
      <w:pPr>
        <w:pStyle w:val="BodyText"/>
        <w:spacing w:before="207" w:line="278" w:lineRule="auto"/>
      </w:pPr>
      <w:r>
        <w:t>Semantic</w:t>
      </w:r>
      <w:r>
        <w:rPr>
          <w:spacing w:val="-6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&lt;header&gt;,</w:t>
      </w:r>
      <w:r>
        <w:rPr>
          <w:spacing w:val="-8"/>
        </w:rPr>
        <w:t xml:space="preserve"> </w:t>
      </w:r>
      <w:r>
        <w:t>&lt;main&gt;,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&lt;footer&gt;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accessibility.</w:t>
      </w:r>
    </w:p>
    <w:p w14:paraId="3E1BE845" w14:textId="77777777" w:rsidR="00B45158" w:rsidRDefault="00000000">
      <w:pPr>
        <w:pStyle w:val="Heading1"/>
        <w:spacing w:before="160"/>
      </w:pPr>
      <w:r>
        <w:t>CSS</w:t>
      </w:r>
      <w:r>
        <w:rPr>
          <w:spacing w:val="-1"/>
        </w:rPr>
        <w:t xml:space="preserve"> </w:t>
      </w:r>
      <w:r>
        <w:rPr>
          <w:spacing w:val="-2"/>
        </w:rPr>
        <w:t>Styling</w:t>
      </w:r>
    </w:p>
    <w:p w14:paraId="4FAA838B" w14:textId="77777777" w:rsidR="00B45158" w:rsidRDefault="00000000">
      <w:pPr>
        <w:pStyle w:val="BodyText"/>
        <w:spacing w:before="207"/>
      </w:pPr>
      <w:r>
        <w:t>CSS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arrange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p w14:paraId="5B855B96" w14:textId="77777777" w:rsidR="00B45158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/>
        <w:rPr>
          <w:sz w:val="24"/>
        </w:rPr>
      </w:pPr>
      <w:r>
        <w:rPr>
          <w:b/>
          <w:sz w:val="24"/>
        </w:rPr>
        <w:t>Flexbox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organizes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properly</w:t>
      </w:r>
      <w:r>
        <w:rPr>
          <w:spacing w:val="-10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26177F82" w14:textId="77777777" w:rsidR="00B45158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header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footer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styled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colors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padding.</w:t>
      </w:r>
    </w:p>
    <w:p w14:paraId="6E8354EC" w14:textId="77777777" w:rsidR="00B45158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aligned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neatly.</w:t>
      </w:r>
    </w:p>
    <w:p w14:paraId="3F5DD280" w14:textId="77777777" w:rsidR="00B45158" w:rsidRDefault="00B45158">
      <w:pPr>
        <w:pStyle w:val="ListParagraph"/>
        <w:rPr>
          <w:sz w:val="24"/>
        </w:rPr>
        <w:sectPr w:rsidR="00B45158">
          <w:pgSz w:w="11910" w:h="16840"/>
          <w:pgMar w:top="1920" w:right="1417" w:bottom="280" w:left="1417" w:header="720" w:footer="720" w:gutter="0"/>
          <w:cols w:space="720"/>
        </w:sectPr>
      </w:pPr>
    </w:p>
    <w:p w14:paraId="0D616094" w14:textId="77777777" w:rsidR="00B45158" w:rsidRDefault="00000000">
      <w:pPr>
        <w:pStyle w:val="Heading1"/>
        <w:spacing w:before="41"/>
      </w:pPr>
      <w:r>
        <w:lastRenderedPageBreak/>
        <w:t>Responsive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6BC2CCB4" w14:textId="77777777" w:rsidR="00B45158" w:rsidRDefault="00000000">
      <w:pPr>
        <w:pStyle w:val="BodyText"/>
      </w:pPr>
      <w:r>
        <w:t>Media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rPr>
          <w:spacing w:val="-2"/>
        </w:rPr>
        <w:t>responsive.</w:t>
      </w:r>
    </w:p>
    <w:p w14:paraId="2B340569" w14:textId="77777777" w:rsidR="00B45158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wider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layouts.</w:t>
      </w:r>
    </w:p>
    <w:p w14:paraId="05C055E7" w14:textId="77777777" w:rsidR="00B45158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tablets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adjust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medium</w:t>
      </w:r>
      <w:r>
        <w:rPr>
          <w:spacing w:val="-4"/>
          <w:sz w:val="24"/>
        </w:rPr>
        <w:t xml:space="preserve"> </w:t>
      </w:r>
      <w:r>
        <w:rPr>
          <w:sz w:val="24"/>
        </w:rPr>
        <w:t>screen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3EAC40B5" w14:textId="77777777" w:rsidR="00B45158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line="408" w:lineRule="auto"/>
        <w:ind w:right="1887" w:firstLine="360"/>
        <w:rPr>
          <w:sz w:val="24"/>
        </w:rPr>
      </w:pP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devices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elements</w:t>
      </w:r>
      <w:r>
        <w:rPr>
          <w:spacing w:val="-11"/>
          <w:sz w:val="24"/>
        </w:rPr>
        <w:t xml:space="preserve"> </w:t>
      </w:r>
      <w:r>
        <w:rPr>
          <w:sz w:val="24"/>
        </w:rPr>
        <w:t>stack</w:t>
      </w:r>
      <w:r>
        <w:rPr>
          <w:spacing w:val="-12"/>
          <w:sz w:val="24"/>
        </w:rPr>
        <w:t xml:space="preserve"> </w:t>
      </w:r>
      <w:r>
        <w:rPr>
          <w:sz w:val="24"/>
        </w:rPr>
        <w:t>vertically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readability. This ensures the webpage </w:t>
      </w:r>
      <w:r>
        <w:rPr>
          <w:b/>
          <w:sz w:val="24"/>
        </w:rPr>
        <w:t>adapts smoothly to different screen sizes</w:t>
      </w:r>
      <w:r>
        <w:rPr>
          <w:sz w:val="24"/>
        </w:rPr>
        <w:t>.</w:t>
      </w:r>
    </w:p>
    <w:p w14:paraId="713B25A9" w14:textId="77777777" w:rsidR="00B45158" w:rsidRDefault="00000000">
      <w:pPr>
        <w:pStyle w:val="BodyText"/>
        <w:spacing w:before="2"/>
      </w:pPr>
      <w:r>
        <w:t>AI</w:t>
      </w:r>
      <w:r>
        <w:rPr>
          <w:spacing w:val="-7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14:paraId="0520B04C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5217F64D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7C50C5A1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41BAB3A4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328A61B0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01D25EE1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7E8E8B37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3D7FC700" w14:textId="77777777" w:rsidR="00B45158" w:rsidRDefault="00B45158">
      <w:pPr>
        <w:pStyle w:val="BodyText"/>
        <w:spacing w:before="0"/>
        <w:ind w:left="0"/>
        <w:rPr>
          <w:sz w:val="20"/>
        </w:rPr>
      </w:pPr>
    </w:p>
    <w:p w14:paraId="6A022BE1" w14:textId="77777777" w:rsidR="00B45158" w:rsidRDefault="00000000">
      <w:pPr>
        <w:pStyle w:val="BodyText"/>
        <w:spacing w:before="17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636BE13" wp14:editId="5D26D55D">
            <wp:simplePos x="0" y="0"/>
            <wp:positionH relativeFrom="page">
              <wp:posOffset>914400</wp:posOffset>
            </wp:positionH>
            <wp:positionV relativeFrom="paragraph">
              <wp:posOffset>279400</wp:posOffset>
            </wp:positionV>
            <wp:extent cx="5706745" cy="324993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56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A519E" w14:textId="77777777" w:rsidR="00B45158" w:rsidRDefault="00B45158">
      <w:pPr>
        <w:pStyle w:val="BodyText"/>
        <w:rPr>
          <w:sz w:val="20"/>
        </w:rPr>
        <w:sectPr w:rsidR="00B45158">
          <w:pgSz w:w="11910" w:h="16840"/>
          <w:pgMar w:top="1380" w:right="1417" w:bottom="280" w:left="1417" w:header="720" w:footer="720" w:gutter="0"/>
          <w:cols w:space="720"/>
        </w:sectPr>
      </w:pPr>
    </w:p>
    <w:p w14:paraId="53FA1667" w14:textId="77777777" w:rsidR="00B45158" w:rsidRDefault="00000000">
      <w:pPr>
        <w:pStyle w:val="BodyText"/>
        <w:spacing w:before="0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D4314B" wp14:editId="2873E24A">
            <wp:extent cx="5744210" cy="312039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49" cy="312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5EEF" w14:textId="77777777" w:rsidR="00B45158" w:rsidRDefault="00000000">
      <w:pPr>
        <w:pStyle w:val="BodyText"/>
        <w:spacing w:before="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5408" behindDoc="1" locked="0" layoutInCell="1" allowOverlap="1" wp14:anchorId="00BCF4C6" wp14:editId="6C06F2C5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5724525" cy="297624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26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5158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1B37E" w14:textId="77777777" w:rsidR="00E51852" w:rsidRDefault="00E51852">
      <w:r>
        <w:separator/>
      </w:r>
    </w:p>
  </w:endnote>
  <w:endnote w:type="continuationSeparator" w:id="0">
    <w:p w14:paraId="4AACB294" w14:textId="77777777" w:rsidR="00E51852" w:rsidRDefault="00E51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BA5A" w14:textId="77777777" w:rsidR="00E51852" w:rsidRDefault="00E51852">
      <w:r>
        <w:separator/>
      </w:r>
    </w:p>
  </w:footnote>
  <w:footnote w:type="continuationSeparator" w:id="0">
    <w:p w14:paraId="2D671CBB" w14:textId="77777777" w:rsidR="00E51852" w:rsidRDefault="00E518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numFmt w:val="bullet"/>
      <w:lvlText w:val="-"/>
      <w:lvlJc w:val="left"/>
      <w:pPr>
        <w:ind w:left="153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-"/>
      <w:lvlJc w:val="left"/>
      <w:pPr>
        <w:ind w:left="261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239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1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7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76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55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4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4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239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18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97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76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55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4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4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C8879AEF"/>
    <w:multiLevelType w:val="multilevel"/>
    <w:tmpl w:val="C8879AEF"/>
    <w:lvl w:ilvl="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4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153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51" w:hanging="13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3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4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7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8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9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3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85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71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7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3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29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4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00" w:hanging="183"/>
      </w:pPr>
      <w:rPr>
        <w:rFonts w:hint="default"/>
        <w:lang w:val="en-US" w:eastAsia="en-US" w:bidi="ar-SA"/>
      </w:rPr>
    </w:lvl>
  </w:abstractNum>
  <w:abstractNum w:abstractNumId="7" w15:restartNumberingAfterBreak="0">
    <w:nsid w:val="0248C179"/>
    <w:multiLevelType w:val="multilevel"/>
    <w:tmpl w:val="0248C179"/>
    <w:lvl w:ilvl="0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03D62ECE"/>
    <w:multiLevelType w:val="multilevel"/>
    <w:tmpl w:val="03D62ECE"/>
    <w:lvl w:ilvl="0">
      <w:numFmt w:val="bullet"/>
      <w:lvlText w:val="-"/>
      <w:lvlJc w:val="left"/>
      <w:pPr>
        <w:ind w:left="153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51" w:hanging="13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2" w:hanging="1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3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4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7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8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89" w:hanging="130"/>
      </w:pPr>
      <w:rPr>
        <w:rFonts w:hint="default"/>
        <w:lang w:val="en-US" w:eastAsia="en-US" w:bidi="ar-SA"/>
      </w:rPr>
    </w:lvl>
  </w:abstractNum>
  <w:abstractNum w:abstractNumId="9" w15:restartNumberingAfterBreak="0">
    <w:nsid w:val="25B654F3"/>
    <w:multiLevelType w:val="multilevel"/>
    <w:tmpl w:val="25B654F3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23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6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1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6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1" w:hanging="183"/>
      </w:pPr>
      <w:rPr>
        <w:rFonts w:hint="default"/>
        <w:lang w:val="en-US" w:eastAsia="en-US" w:bidi="ar-SA"/>
      </w:rPr>
    </w:lvl>
  </w:abstractNum>
  <w:abstractNum w:abstractNumId="14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20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61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63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64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6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67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69" w:hanging="183"/>
      </w:pPr>
      <w:rPr>
        <w:rFonts w:hint="default"/>
        <w:lang w:val="en-US" w:eastAsia="en-US" w:bidi="ar-SA"/>
      </w:rPr>
    </w:lvl>
  </w:abstractNum>
  <w:num w:numId="1" w16cid:durableId="1225946281">
    <w:abstractNumId w:val="6"/>
  </w:num>
  <w:num w:numId="2" w16cid:durableId="541331930">
    <w:abstractNumId w:val="4"/>
  </w:num>
  <w:num w:numId="3" w16cid:durableId="1018505719">
    <w:abstractNumId w:val="12"/>
  </w:num>
  <w:num w:numId="4" w16cid:durableId="2102218820">
    <w:abstractNumId w:val="2"/>
  </w:num>
  <w:num w:numId="5" w16cid:durableId="1096026151">
    <w:abstractNumId w:val="1"/>
  </w:num>
  <w:num w:numId="6" w16cid:durableId="1980380208">
    <w:abstractNumId w:val="8"/>
  </w:num>
  <w:num w:numId="7" w16cid:durableId="654264765">
    <w:abstractNumId w:val="9"/>
  </w:num>
  <w:num w:numId="8" w16cid:durableId="1399590731">
    <w:abstractNumId w:val="14"/>
  </w:num>
  <w:num w:numId="9" w16cid:durableId="191774313">
    <w:abstractNumId w:val="7"/>
  </w:num>
  <w:num w:numId="10" w16cid:durableId="826895593">
    <w:abstractNumId w:val="0"/>
  </w:num>
  <w:num w:numId="11" w16cid:durableId="260573105">
    <w:abstractNumId w:val="10"/>
  </w:num>
  <w:num w:numId="12" w16cid:durableId="320695982">
    <w:abstractNumId w:val="13"/>
  </w:num>
  <w:num w:numId="13" w16cid:durableId="284237409">
    <w:abstractNumId w:val="3"/>
  </w:num>
  <w:num w:numId="14" w16cid:durableId="202064840">
    <w:abstractNumId w:val="11"/>
  </w:num>
  <w:num w:numId="15" w16cid:durableId="1474834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58"/>
    <w:rsid w:val="002A21BD"/>
    <w:rsid w:val="00B45158"/>
    <w:rsid w:val="00E51852"/>
    <w:rsid w:val="00EB43B4"/>
    <w:rsid w:val="5F07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4731"/>
  <w15:docId w15:val="{583B6B78-4005-4EE4-B3B7-D19C2DA8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1362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PREETHI DAVUPATI</cp:lastModifiedBy>
  <cp:revision>2</cp:revision>
  <dcterms:created xsi:type="dcterms:W3CDTF">2026-04-07T15:27:00Z</dcterms:created>
  <dcterms:modified xsi:type="dcterms:W3CDTF">2026-04-07T15:27:00Z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A02A410F5A3449DDA238A4E4F769DB69_13</vt:lpwstr>
  </property>
</Properties>
</file>